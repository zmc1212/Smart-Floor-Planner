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AC7B5F">
      <w:pPr>
        <w:spacing w:before="160" w:after="120" w:line="293" w:lineRule="auto"/>
      </w:pPr>
      <w:r>
        <w:rPr>
          <w:rFonts w:ascii="Calibri" w:hAnsi="Calibri" w:eastAsia="微软雅黑"/>
          <w:b/>
          <w:color w:val="1F8A5B"/>
          <w:sz w:val="22"/>
        </w:rPr>
        <w:t>内部测试材料  ·  可打印打勾</w:t>
      </w:r>
    </w:p>
    <w:p w14:paraId="6CB90DEF">
      <w:pPr>
        <w:spacing w:before="0" w:after="160" w:line="264" w:lineRule="auto"/>
      </w:pPr>
      <w:r>
        <w:rPr>
          <w:rFonts w:ascii="Calibri" w:hAnsi="Calibri" w:eastAsia="微软雅黑"/>
          <w:b/>
          <w:color w:val="1F2A26"/>
          <w:sz w:val="52"/>
        </w:rPr>
        <w:t>装修服务小程序内测手册</w:t>
      </w:r>
    </w:p>
    <w:p w14:paraId="5D2B0B1A">
      <w:pPr>
        <w:spacing w:before="0" w:after="240" w:line="293" w:lineRule="auto"/>
      </w:pPr>
      <w:r>
        <w:rPr>
          <w:rFonts w:ascii="Calibri" w:hAnsi="Calibri" w:eastAsia="微软雅黑"/>
          <w:b w:val="0"/>
          <w:color w:val="5B6B65"/>
          <w:sz w:val="24"/>
        </w:rPr>
        <w:t>给所有参加内测的同事。不要求互联网背景，会用微信、会打开电脑网页即可。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18"/>
      </w:tblGrid>
      <w:tr w14:paraId="20A573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top w:val="single" w:color="B7DCC8" w:sz="4" w:space="0"/>
              <w:left w:val="single" w:color="B7DCC8" w:sz="4" w:space="0"/>
              <w:bottom w:val="single" w:color="B7DCC8" w:sz="4" w:space="0"/>
              <w:right w:val="single" w:color="B7DCC8" w:sz="4" w:space="0"/>
            </w:tcBorders>
            <w:shd w:val="clear" w:color="auto" w:fill="EAF7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B93DC4">
            <w:pPr>
              <w:spacing w:before="0" w:after="80" w:line="276" w:lineRule="auto"/>
            </w:pPr>
            <w:r>
              <w:rPr>
                <w:rFonts w:ascii="Calibri" w:hAnsi="Calibri" w:eastAsia="微软雅黑"/>
                <w:b/>
                <w:color w:val="1F8A5B"/>
                <w:sz w:val="21"/>
              </w:rPr>
              <w:t>怎么用这份 Word</w:t>
            </w:r>
          </w:p>
          <w:p w14:paraId="5B5E7280">
            <w:pPr>
              <w:spacing w:before="0" w:after="0" w:line="288" w:lineRule="auto"/>
            </w:pPr>
            <w:r>
              <w:rPr>
                <w:rFonts w:ascii="Calibri" w:hAnsi="Calibri" w:eastAsia="微软雅黑"/>
                <w:b w:val="0"/>
                <w:color w:val="1F2A26"/>
                <w:sz w:val="21"/>
              </w:rPr>
              <w:t>先看组织者安排你扮演谁，只做对应章节。每做完一步，在「☐」上打勾。和手册写的不一样，就截一张整屏图发到群里。账号和网页地址由组织者另发，本手册没有密码。</w:t>
            </w:r>
          </w:p>
        </w:tc>
      </w:tr>
    </w:tbl>
    <w:p w14:paraId="1FF1C47C">
      <w:pPr>
        <w:spacing w:before="0" w:after="160" w:line="293" w:lineRule="auto"/>
      </w:pPr>
    </w:p>
    <w:p w14:paraId="7F660D82">
      <w:pPr>
        <w:spacing w:before="0" w:after="160" w:line="298" w:lineRule="auto"/>
        <w:rPr>
          <w:rFonts w:ascii="Calibri" w:hAnsi="Calibri" w:eastAsia="微软雅黑"/>
          <w:b w:val="0"/>
          <w:color w:val="1F2A26"/>
          <w:sz w:val="22"/>
        </w:rPr>
      </w:pPr>
      <w:r>
        <w:rPr>
          <w:rFonts w:ascii="Calibri" w:hAnsi="Calibri" w:eastAsia="微软雅黑"/>
          <w:b w:val="0"/>
          <w:color w:val="1F2A26"/>
          <w:sz w:val="22"/>
        </w:rPr>
        <w:t>给所有参加内测的同事。</w:t>
      </w:r>
    </w:p>
    <w:p w14:paraId="5D2E2767">
      <w:pPr>
        <w:spacing w:before="0" w:after="160" w:line="298" w:lineRule="auto"/>
      </w:pPr>
      <w:bookmarkStart w:id="0" w:name="_GoBack"/>
      <w:bookmarkEnd w:id="0"/>
      <w:r>
        <w:rPr>
          <w:rFonts w:ascii="Calibri" w:hAnsi="Calibri" w:eastAsia="微软雅黑"/>
          <w:b w:val="0"/>
          <w:color w:val="1F2A26"/>
          <w:sz w:val="22"/>
        </w:rPr>
        <w:t>账号、测试用的网页地址、该进哪家装修公司，由组织这次内测的人发给你。本手册没有密码。</w:t>
      </w:r>
    </w:p>
    <w:p w14:paraId="4B1AAE35">
      <w:pPr>
        <w:pBdr>
          <w:bottom w:val="single" w:color="1F8A5B" w:sz="8" w:space="4"/>
        </w:pBdr>
        <w:spacing w:before="320" w:after="160" w:line="276" w:lineRule="auto"/>
      </w:pPr>
      <w:r>
        <w:rPr>
          <w:rFonts w:ascii="Calibri" w:hAnsi="Calibri" w:eastAsia="微软雅黑"/>
          <w:b/>
          <w:color w:val="1F8A5B"/>
          <w:sz w:val="30"/>
        </w:rPr>
        <w:t>你今天要做什么</w:t>
      </w:r>
    </w:p>
    <w:p w14:paraId="7DE8A990">
      <w:pPr>
        <w:spacing w:before="0" w:after="160" w:line="298" w:lineRule="auto"/>
      </w:pPr>
      <w:r>
        <w:rPr>
          <w:rFonts w:ascii="Calibri" w:hAnsi="Calibri" w:eastAsia="微软雅黑"/>
          <w:b w:val="0"/>
          <w:color w:val="1F2A26"/>
          <w:sz w:val="22"/>
        </w:rPr>
        <w:t>我们在测一套给装修公司用的工具：</w:t>
      </w:r>
    </w:p>
    <w:p w14:paraId="26F13B6F">
      <w:pPr>
        <w:spacing w:before="40" w:after="10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1.  </w:t>
      </w:r>
      <w:r>
        <w:rPr>
          <w:rFonts w:ascii="Calibri" w:hAnsi="Calibri" w:eastAsia="微软雅黑"/>
          <w:b w:val="0"/>
          <w:color w:val="1F2A26"/>
          <w:sz w:val="22"/>
        </w:rPr>
        <w:t>有人介绍客户，或员工自己在外面发码</w:t>
      </w:r>
    </w:p>
    <w:p w14:paraId="2E065DFE">
      <w:pPr>
        <w:spacing w:before="40" w:after="10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2.  </w:t>
      </w:r>
      <w:r>
        <w:rPr>
          <w:rFonts w:ascii="Calibri" w:hAnsi="Calibri" w:eastAsia="微软雅黑"/>
          <w:b w:val="0"/>
          <w:color w:val="1F2A26"/>
          <w:sz w:val="22"/>
        </w:rPr>
        <w:t>客户用微信领免费上门量房和设计</w:t>
      </w:r>
    </w:p>
    <w:p w14:paraId="5208E55F">
      <w:pPr>
        <w:spacing w:before="40" w:after="10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3.  </w:t>
      </w:r>
      <w:r>
        <w:rPr>
          <w:rFonts w:ascii="Calibri" w:hAnsi="Calibri" w:eastAsia="微软雅黑"/>
          <w:b w:val="0"/>
          <w:color w:val="1F2A26"/>
          <w:sz w:val="22"/>
        </w:rPr>
        <w:t>约时间上门、量房子、出效果图、签单</w:t>
      </w:r>
    </w:p>
    <w:p w14:paraId="76BF36E2">
      <w:pPr>
        <w:spacing w:before="40" w:after="10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4.  </w:t>
      </w:r>
      <w:r>
        <w:rPr>
          <w:rFonts w:ascii="Calibri" w:hAnsi="Calibri" w:eastAsia="微软雅黑"/>
          <w:b w:val="0"/>
          <w:color w:val="1F2A26"/>
          <w:sz w:val="22"/>
        </w:rPr>
        <w:t>公司记账：该给介绍人、设计师、测量员多少提成（钱在线下发，系统只记账）</w:t>
      </w:r>
    </w:p>
    <w:p w14:paraId="2A55B612">
      <w:pPr>
        <w:spacing w:before="0" w:after="160" w:line="298" w:lineRule="auto"/>
      </w:pPr>
      <w:r>
        <w:rPr>
          <w:rFonts w:ascii="Calibri" w:hAnsi="Calibri" w:eastAsia="微软雅黑"/>
          <w:b w:val="0"/>
          <w:color w:val="1F2A26"/>
          <w:sz w:val="22"/>
        </w:rPr>
        <w:t>你的任务不是找理论问题，而是：</w:t>
      </w:r>
      <w:r>
        <w:rPr>
          <w:rFonts w:ascii="Calibri" w:hAnsi="Calibri" w:eastAsia="微软雅黑"/>
          <w:b/>
          <w:color w:val="1F2A26"/>
          <w:sz w:val="22"/>
        </w:rPr>
        <w:t>按下面步骤点一遍，看实际好不好用。</w:t>
      </w:r>
    </w:p>
    <w:p w14:paraId="06B982E3">
      <w:pPr>
        <w:spacing w:before="0" w:after="160" w:line="298" w:lineRule="auto"/>
      </w:pPr>
      <w:r>
        <w:rPr>
          <w:rFonts w:ascii="Calibri" w:hAnsi="Calibri" w:eastAsia="微软雅黑"/>
          <w:b w:val="0"/>
          <w:color w:val="1F2A26"/>
          <w:sz w:val="22"/>
        </w:rPr>
        <w:t>每做完一步，打勾。和手册写的不一样，就截一张整屏图发到群里。</w:t>
      </w:r>
    </w:p>
    <w:p w14:paraId="1EA18D9C">
      <w:pPr>
        <w:pBdr>
          <w:bottom w:val="single" w:color="1F8A5B" w:sz="8" w:space="4"/>
        </w:pBdr>
        <w:spacing w:before="320" w:after="160" w:line="276" w:lineRule="auto"/>
      </w:pPr>
      <w:r>
        <w:rPr>
          <w:rFonts w:ascii="Calibri" w:hAnsi="Calibri" w:eastAsia="微软雅黑"/>
          <w:b/>
          <w:color w:val="1F8A5B"/>
          <w:sz w:val="30"/>
        </w:rPr>
        <w:t>怎么读这份手册</w:t>
      </w:r>
    </w:p>
    <w:p w14:paraId="52F2ECCB">
      <w:pPr>
        <w:spacing w:before="0" w:after="160" w:line="298" w:lineRule="auto"/>
      </w:pPr>
      <w:r>
        <w:rPr>
          <w:rFonts w:ascii="Calibri" w:hAnsi="Calibri" w:eastAsia="微软雅黑"/>
          <w:b w:val="0"/>
          <w:color w:val="1F2A26"/>
          <w:sz w:val="22"/>
        </w:rPr>
        <w:t>先看组织者给你安排的角色，只读对应章节就够：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72"/>
        <w:gridCol w:w="3273"/>
        <w:gridCol w:w="3273"/>
      </w:tblGrid>
      <w:tr w14:paraId="40E7D9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213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1F8A5B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A2667AF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你今天扮演谁</w:t>
            </w:r>
          </w:p>
        </w:tc>
        <w:tc>
          <w:tcPr>
            <w:tcW w:w="3213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1F8A5B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6417E0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主要用</w:t>
            </w:r>
          </w:p>
        </w:tc>
        <w:tc>
          <w:tcPr>
            <w:tcW w:w="3213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1F8A5B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728822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请读</w:t>
            </w:r>
          </w:p>
        </w:tc>
      </w:tr>
      <w:tr w14:paraId="601904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13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A97464C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装修公司老板 / 店长</w:t>
            </w:r>
          </w:p>
        </w:tc>
        <w:tc>
          <w:tcPr>
            <w:tcW w:w="3213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3F1F965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电脑网页 + 手机</w:t>
            </w:r>
          </w:p>
        </w:tc>
        <w:tc>
          <w:tcPr>
            <w:tcW w:w="3213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27004AE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「开张前准备」+ 抽查「客人没来」</w:t>
            </w:r>
          </w:p>
        </w:tc>
      </w:tr>
      <w:tr w14:paraId="3D9D4C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13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4FAF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AE8DCB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设计师</w:t>
            </w:r>
          </w:p>
        </w:tc>
        <w:tc>
          <w:tcPr>
            <w:tcW w:w="3213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4FAF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1C3B6F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手机（偶尔电脑）</w:t>
            </w:r>
          </w:p>
        </w:tc>
        <w:tc>
          <w:tcPr>
            <w:tcW w:w="3213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4FAF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26EE7DF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「入职」+ 「朋友介绍这一单」里设计师的步骤</w:t>
            </w:r>
          </w:p>
        </w:tc>
      </w:tr>
      <w:tr w14:paraId="590D5A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13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E64088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测量员</w:t>
            </w:r>
          </w:p>
        </w:tc>
        <w:tc>
          <w:tcPr>
            <w:tcW w:w="3213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77D61D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手机</w:t>
            </w:r>
          </w:p>
        </w:tc>
        <w:tc>
          <w:tcPr>
            <w:tcW w:w="3213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79A4E1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「入职」+ 预约之后的量房步骤</w:t>
            </w:r>
          </w:p>
        </w:tc>
      </w:tr>
      <w:tr w14:paraId="5BFE9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13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4FAF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BBF2B8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介绍人（推荐人）</w:t>
            </w:r>
          </w:p>
        </w:tc>
        <w:tc>
          <w:tcPr>
            <w:tcW w:w="3213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4FAF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081679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手机</w:t>
            </w:r>
          </w:p>
        </w:tc>
        <w:tc>
          <w:tcPr>
            <w:tcW w:w="3213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4FAF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30C1DC9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「入职」+ 出示二维码 + 进度和收益</w:t>
            </w:r>
          </w:p>
        </w:tc>
      </w:tr>
      <w:tr w14:paraId="239E56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13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C2E9A4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客户</w:t>
            </w:r>
          </w:p>
        </w:tc>
        <w:tc>
          <w:tcPr>
            <w:tcW w:w="3213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1EE114E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手机</w:t>
            </w:r>
          </w:p>
        </w:tc>
        <w:tc>
          <w:tcPr>
            <w:tcW w:w="3213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C088C1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扫码领取、预约、改时间、看效果图</w:t>
            </w:r>
          </w:p>
        </w:tc>
      </w:tr>
      <w:tr w14:paraId="5BAA32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13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4FAF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2FAF4F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串场的人（一个人跑完全程）</w:t>
            </w:r>
          </w:p>
        </w:tc>
        <w:tc>
          <w:tcPr>
            <w:tcW w:w="3213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4FAF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250771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都要</w:t>
            </w:r>
          </w:p>
        </w:tc>
        <w:tc>
          <w:tcPr>
            <w:tcW w:w="3213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4FAF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A0A7F5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按第三、四、五、六部分顺序做</w:t>
            </w:r>
          </w:p>
        </w:tc>
      </w:tr>
    </w:tbl>
    <w:p w14:paraId="11D785C7">
      <w:pPr>
        <w:spacing w:before="40" w:after="200" w:line="293" w:lineRule="auto"/>
      </w:pPr>
    </w:p>
    <w:p w14:paraId="56D55BC2">
      <w:pPr>
        <w:spacing w:before="0" w:after="160" w:line="298" w:lineRule="auto"/>
      </w:pPr>
      <w:r>
        <w:rPr>
          <w:rFonts w:ascii="Calibri" w:hAnsi="Calibri" w:eastAsia="微软雅黑"/>
          <w:b w:val="0"/>
          <w:color w:val="1F2A26"/>
          <w:sz w:val="22"/>
        </w:rPr>
        <w:t>看不懂的词，先翻下面「这些词是什么意思」。</w:t>
      </w:r>
    </w:p>
    <w:p w14:paraId="2466F205">
      <w:pPr>
        <w:pBdr>
          <w:bottom w:val="single" w:color="1F8A5B" w:sz="8" w:space="4"/>
        </w:pBdr>
        <w:spacing w:before="320" w:after="160" w:line="276" w:lineRule="auto"/>
      </w:pPr>
      <w:r>
        <w:rPr>
          <w:rFonts w:ascii="Calibri" w:hAnsi="Calibri" w:eastAsia="微软雅黑"/>
          <w:b/>
          <w:color w:val="1F8A5B"/>
          <w:sz w:val="30"/>
        </w:rPr>
        <w:t>这些词是什么意思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09"/>
        <w:gridCol w:w="4909"/>
      </w:tblGrid>
      <w:tr w14:paraId="4BDDF2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819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1F8A5B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C8BCFF4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手册里会写到</w:t>
            </w:r>
          </w:p>
        </w:tc>
        <w:tc>
          <w:tcPr>
            <w:tcW w:w="4819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1F8A5B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0F6CF4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平常可以当成</w:t>
            </w:r>
          </w:p>
        </w:tc>
      </w:tr>
      <w:tr w14:paraId="0AD6C4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19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CA9E93D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后台</w:t>
            </w:r>
          </w:p>
        </w:tc>
        <w:tc>
          <w:tcPr>
            <w:tcW w:w="4819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4DEB59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电脑浏览器打开的管理网页，不是小程序</w:t>
            </w:r>
          </w:p>
        </w:tc>
      </w:tr>
      <w:tr w14:paraId="5EE77E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19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4FAF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AAE8573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小程序</w:t>
            </w:r>
          </w:p>
        </w:tc>
        <w:tc>
          <w:tcPr>
            <w:tcW w:w="4819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4FAF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40CAC2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手机微信里打开的这个应用</w:t>
            </w:r>
          </w:p>
        </w:tc>
      </w:tr>
      <w:tr w14:paraId="50586A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19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E16AEB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入驻</w:t>
            </w:r>
          </w:p>
        </w:tc>
        <w:tc>
          <w:tcPr>
            <w:tcW w:w="4819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D543CC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第一次扫公司的码，加入这家装修公司</w:t>
            </w:r>
          </w:p>
        </w:tc>
      </w:tr>
      <w:tr w14:paraId="74644C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19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4FAF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464254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授权手机号</w:t>
            </w:r>
          </w:p>
        </w:tc>
        <w:tc>
          <w:tcPr>
            <w:tcW w:w="4819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4FAF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5A8F1F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微信弹出「允许使用手机号」，点允许</w:t>
            </w:r>
          </w:p>
        </w:tc>
      </w:tr>
      <w:tr w14:paraId="31D2A8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19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C0350DE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介绍人 / 推荐人</w:t>
            </w:r>
          </w:p>
        </w:tc>
        <w:tc>
          <w:tcPr>
            <w:tcW w:w="4819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B6E469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把客户介绍给装修公司的人，比如小区业主、合作伙伴</w:t>
            </w:r>
          </w:p>
        </w:tc>
      </w:tr>
      <w:tr w14:paraId="0BCE70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19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4FAF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EBE1F58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推广服务码</w:t>
            </w:r>
          </w:p>
        </w:tc>
        <w:tc>
          <w:tcPr>
            <w:tcW w:w="4819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4FAF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5463462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介绍人出示给客户扫的二维码（画面上不要出现公司名，这是故意的）</w:t>
            </w:r>
          </w:p>
        </w:tc>
      </w:tr>
      <w:tr w14:paraId="5AA465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19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23EF449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活动码</w:t>
            </w:r>
          </w:p>
        </w:tc>
        <w:tc>
          <w:tcPr>
            <w:tcW w:w="4819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DA5FC4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设计师或测量员自己出示给客户扫的码（出示页可以出现公司名；客户扫码后的授权页不出现）</w:t>
            </w:r>
          </w:p>
        </w:tc>
      </w:tr>
      <w:tr w14:paraId="0DDDAE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19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4FAF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2CF806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这个客户 / 这一单</w:t>
            </w:r>
          </w:p>
        </w:tc>
        <w:tc>
          <w:tcPr>
            <w:tcW w:w="4819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4FAF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83E853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系统里这份服务记录。开发有时叫「线索」，你把它当成「这一户人家的服务单」就行</w:t>
            </w:r>
          </w:p>
        </w:tc>
      </w:tr>
      <w:tr w14:paraId="176A37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19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59E352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当前进度</w:t>
            </w:r>
          </w:p>
        </w:tc>
        <w:tc>
          <w:tcPr>
            <w:tcW w:w="4819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A73FBE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屏幕上写的「已预约」「已过期」「方案已发布」等。请看这行字，不要只看「量房中」三个字</w:t>
            </w:r>
          </w:p>
        </w:tc>
      </w:tr>
      <w:tr w14:paraId="3ED241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19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4FAF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FBC3B12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自动安排</w:t>
            </w:r>
          </w:p>
        </w:tc>
        <w:tc>
          <w:tcPr>
            <w:tcW w:w="4819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4FAF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59AB1E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客户领完服务后，系统自己指定设计师和测量员，不用抢单</w:t>
            </w:r>
          </w:p>
        </w:tc>
      </w:tr>
      <w:tr w14:paraId="74CD76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19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14809A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提成台账</w:t>
            </w:r>
          </w:p>
        </w:tc>
        <w:tc>
          <w:tcPr>
            <w:tcW w:w="4819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30B870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签单后系统记下该付给谁多少钱。不是微信转账</w:t>
            </w:r>
          </w:p>
        </w:tc>
      </w:tr>
      <w:tr w14:paraId="54405B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19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4FAF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C7570D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底部那一排</w:t>
            </w:r>
          </w:p>
        </w:tc>
        <w:tc>
          <w:tcPr>
            <w:tcW w:w="4819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4FAF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439EC3B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手机屏幕最底下的几个按钮，例如「服务」「我的」</w:t>
            </w:r>
          </w:p>
        </w:tc>
      </w:tr>
    </w:tbl>
    <w:p w14:paraId="5C70E716">
      <w:pPr>
        <w:spacing w:before="40" w:after="200" w:line="293" w:lineRule="auto"/>
      </w:pPr>
    </w:p>
    <w:p w14:paraId="312A2779">
      <w:pPr>
        <w:pBdr>
          <w:bottom w:val="single" w:color="1F8A5B" w:sz="8" w:space="4"/>
        </w:pBdr>
        <w:spacing w:before="320" w:after="160" w:line="276" w:lineRule="auto"/>
      </w:pPr>
      <w:r>
        <w:rPr>
          <w:rFonts w:ascii="Calibri" w:hAnsi="Calibri" w:eastAsia="微软雅黑"/>
          <w:b/>
          <w:color w:val="1F8A5B"/>
          <w:sz w:val="30"/>
        </w:rPr>
        <w:t>先听一个完整故事</w:t>
      </w:r>
    </w:p>
    <w:p w14:paraId="6ADAE632">
      <w:pPr>
        <w:spacing w:before="0" w:after="160" w:line="298" w:lineRule="auto"/>
      </w:pPr>
      <w:r>
        <w:rPr>
          <w:rFonts w:ascii="Calibri" w:hAnsi="Calibri" w:eastAsia="微软雅黑"/>
          <w:b/>
          <w:color w:val="1F2A26"/>
          <w:sz w:val="22"/>
        </w:rPr>
        <w:t>朋友介绍这一路（必测）</w:t>
      </w:r>
    </w:p>
    <w:p w14:paraId="280969EC">
      <w:pPr>
        <w:spacing w:before="0" w:after="160" w:line="298" w:lineRule="auto"/>
      </w:pPr>
      <w:r>
        <w:rPr>
          <w:rFonts w:ascii="Calibri" w:hAnsi="Calibri" w:eastAsia="微软雅黑"/>
          <w:b w:val="0"/>
          <w:color w:val="1F2A26"/>
          <w:sz w:val="22"/>
        </w:rPr>
        <w:t>小区业主老周加入装修公司 → 打开自己的推广码给李女士扫 → 李女士用微信手机号领取 → 系统自动安排设计师小美、测量员阿强 → 约上门时间 → 阿强上门量房 → 小美做效果图并发布给客户看 → 签单 → 系统记下老周、小美、阿强三笔提成。</w:t>
      </w:r>
    </w:p>
    <w:p w14:paraId="41E8DBA0">
      <w:pPr>
        <w:spacing w:before="0" w:after="160" w:line="298" w:lineRule="auto"/>
      </w:pPr>
      <w:r>
        <w:rPr>
          <w:rFonts w:ascii="Calibri" w:hAnsi="Calibri" w:eastAsia="微软雅黑"/>
          <w:b/>
          <w:color w:val="1F2A26"/>
          <w:sz w:val="22"/>
        </w:rPr>
        <w:t>员工自己发码这一路（也要测）</w:t>
      </w:r>
    </w:p>
    <w:p w14:paraId="21DEA0F6">
      <w:pPr>
        <w:spacing w:before="0" w:after="160" w:line="298" w:lineRule="auto"/>
      </w:pPr>
      <w:r>
        <w:rPr>
          <w:rFonts w:ascii="Calibri" w:hAnsi="Calibri" w:eastAsia="微软雅黑"/>
          <w:b w:val="0"/>
          <w:color w:val="1F2A26"/>
          <w:sz w:val="22"/>
        </w:rPr>
        <w:t>小美或阿强在小区出示「活动码」→ 王先生扫码领取 → 后面量房、出图、签单一样 → 只给设计师和测量员记提成，</w:t>
      </w:r>
      <w:r>
        <w:rPr>
          <w:rFonts w:ascii="Calibri" w:hAnsi="Calibri" w:eastAsia="微软雅黑"/>
          <w:b/>
          <w:color w:val="1F2A26"/>
          <w:sz w:val="22"/>
        </w:rPr>
        <w:t>没有</w:t>
      </w:r>
      <w:r>
        <w:rPr>
          <w:rFonts w:ascii="Calibri" w:hAnsi="Calibri" w:eastAsia="微软雅黑"/>
          <w:b w:val="0"/>
          <w:color w:val="1F2A26"/>
          <w:sz w:val="22"/>
        </w:rPr>
        <w:t>介绍人那一笔 → 老周的「进度 / 收益」里也看不到这一单。</w:t>
      </w:r>
    </w:p>
    <w:p w14:paraId="6CDF1B31">
      <w:pPr>
        <w:spacing w:before="0" w:after="160" w:line="298" w:lineRule="auto"/>
      </w:pPr>
      <w:r>
        <w:rPr>
          <w:rFonts w:ascii="Calibri" w:hAnsi="Calibri" w:eastAsia="微软雅黑"/>
          <w:b w:val="0"/>
          <w:color w:val="1F2A26"/>
          <w:sz w:val="22"/>
        </w:rPr>
        <w:t xml:space="preserve">同一个客户如果已经有进行中的服务，再扫别的码 </w:t>
      </w:r>
      <w:r>
        <w:rPr>
          <w:rFonts w:ascii="Calibri" w:hAnsi="Calibri" w:eastAsia="微软雅黑"/>
          <w:b/>
          <w:color w:val="1F2A26"/>
          <w:sz w:val="22"/>
        </w:rPr>
        <w:t>不会</w:t>
      </w:r>
      <w:r>
        <w:rPr>
          <w:rFonts w:ascii="Calibri" w:hAnsi="Calibri" w:eastAsia="微软雅黑"/>
          <w:b w:val="0"/>
          <w:color w:val="1F2A26"/>
          <w:sz w:val="22"/>
        </w:rPr>
        <w:t xml:space="preserve"> 换成另一家公司。所以王先生必须是另一个微信，不能和李女士用同一个。</w:t>
      </w:r>
    </w:p>
    <w:p w14:paraId="058895C7">
      <w:pPr>
        <w:pBdr>
          <w:bottom w:val="single" w:color="1F8A5B" w:sz="8" w:space="4"/>
        </w:pBdr>
        <w:spacing w:before="320" w:after="160" w:line="276" w:lineRule="auto"/>
      </w:pPr>
      <w:r>
        <w:rPr>
          <w:rFonts w:ascii="Calibri" w:hAnsi="Calibri" w:eastAsia="微软雅黑"/>
          <w:b/>
          <w:color w:val="1F8A5B"/>
          <w:sz w:val="30"/>
        </w:rPr>
        <w:t>建议用这 6 个人</w:t>
      </w:r>
    </w:p>
    <w:p w14:paraId="667F81E6">
      <w:pPr>
        <w:spacing w:before="0" w:after="160" w:line="298" w:lineRule="auto"/>
      </w:pPr>
      <w:r>
        <w:rPr>
          <w:rFonts w:ascii="Calibri" w:hAnsi="Calibri" w:eastAsia="微软雅黑"/>
          <w:b w:val="0"/>
          <w:color w:val="1F2A26"/>
          <w:sz w:val="22"/>
        </w:rPr>
        <w:t>尽量用 6 个真实微信，对起来更清楚。一个人演多个角色也可以，但容易搞混。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72"/>
        <w:gridCol w:w="3273"/>
        <w:gridCol w:w="3273"/>
      </w:tblGrid>
      <w:tr w14:paraId="489B52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213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1F8A5B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5D26A0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称呼</w:t>
            </w:r>
          </w:p>
        </w:tc>
        <w:tc>
          <w:tcPr>
            <w:tcW w:w="3213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1F8A5B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4F3184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扮演</w:t>
            </w:r>
          </w:p>
        </w:tc>
        <w:tc>
          <w:tcPr>
            <w:tcW w:w="3213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1F8A5B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1AC20C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主要干什么</w:t>
            </w:r>
          </w:p>
        </w:tc>
      </w:tr>
      <w:tr w14:paraId="48C8E8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13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54F1984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张总</w:t>
            </w:r>
          </w:p>
        </w:tc>
        <w:tc>
          <w:tcPr>
            <w:tcW w:w="3213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2031CA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公司老板</w:t>
            </w:r>
          </w:p>
        </w:tc>
        <w:tc>
          <w:tcPr>
            <w:tcW w:w="3213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AFEAA4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电脑上发入职码、看进度、签单记账；手机上看「经营 / 客户 / 预约 / 提成 / 我的」</w:t>
            </w:r>
          </w:p>
        </w:tc>
      </w:tr>
      <w:tr w14:paraId="164B29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13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4FAF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194FEF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小美</w:t>
            </w:r>
          </w:p>
        </w:tc>
        <w:tc>
          <w:tcPr>
            <w:tcW w:w="3213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4FAF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6C05E9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设计师</w:t>
            </w:r>
          </w:p>
        </w:tc>
        <w:tc>
          <w:tcPr>
            <w:tcW w:w="3213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4FAF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E6660E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补微信号和微信二维码、帮客户预约、出效果图、发布给客户、看自己的收益</w:t>
            </w:r>
          </w:p>
        </w:tc>
      </w:tr>
      <w:tr w14:paraId="5AD96C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13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F663483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阿强</w:t>
            </w:r>
          </w:p>
        </w:tc>
        <w:tc>
          <w:tcPr>
            <w:tcW w:w="3213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C83D1C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测量员</w:t>
            </w:r>
          </w:p>
        </w:tc>
        <w:tc>
          <w:tcPr>
            <w:tcW w:w="3213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697C23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看今天要去哪、上门画户型、提交量房、看自己的收益</w:t>
            </w:r>
          </w:p>
        </w:tc>
      </w:tr>
      <w:tr w14:paraId="60917C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13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4FAF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22E74A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老周</w:t>
            </w:r>
          </w:p>
        </w:tc>
        <w:tc>
          <w:tcPr>
            <w:tcW w:w="3213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4FAF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27F9C9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介绍人</w:t>
            </w:r>
          </w:p>
        </w:tc>
        <w:tc>
          <w:tcPr>
            <w:tcW w:w="3213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4FAF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D9BCAA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选公司、出示推广码、看脱敏进度和自己的收益</w:t>
            </w:r>
          </w:p>
        </w:tc>
      </w:tr>
      <w:tr w14:paraId="51681F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13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D7971C5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李女士</w:t>
            </w:r>
          </w:p>
        </w:tc>
        <w:tc>
          <w:tcPr>
            <w:tcW w:w="3213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B325E4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客户 1</w:t>
            </w:r>
          </w:p>
        </w:tc>
        <w:tc>
          <w:tcPr>
            <w:tcW w:w="3213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FF7DD0B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扫老周的码，走「朋友介绍」全程</w:t>
            </w:r>
          </w:p>
        </w:tc>
      </w:tr>
      <w:tr w14:paraId="38C7D2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13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4FAF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51CED64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王先生</w:t>
            </w:r>
          </w:p>
        </w:tc>
        <w:tc>
          <w:tcPr>
            <w:tcW w:w="3213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4FAF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33E60C6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客户 2</w:t>
            </w:r>
          </w:p>
        </w:tc>
        <w:tc>
          <w:tcPr>
            <w:tcW w:w="3213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4FAF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97F509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扫小美或阿强的活动码（必须换一个微信）</w:t>
            </w:r>
          </w:p>
        </w:tc>
      </w:tr>
    </w:tbl>
    <w:p w14:paraId="15B042E5">
      <w:pPr>
        <w:spacing w:before="40" w:after="200" w:line="293" w:lineRule="auto"/>
      </w:pPr>
    </w:p>
    <w:p w14:paraId="62AE3071">
      <w:pPr>
        <w:spacing w:before="0" w:after="160" w:line="298" w:lineRule="auto"/>
      </w:pPr>
      <w:r>
        <w:rPr>
          <w:rFonts w:ascii="Calibri" w:hAnsi="Calibri" w:eastAsia="微软雅黑"/>
          <w:b w:val="0"/>
          <w:color w:val="1F2A26"/>
          <w:sz w:val="22"/>
        </w:rPr>
        <w:t>补充说明（遇到再看）：</w:t>
      </w:r>
    </w:p>
    <w:p w14:paraId="1E40EA7C">
      <w:pPr>
        <w:spacing w:before="20" w:after="80" w:line="288" w:lineRule="auto"/>
        <w:ind w:left="312"/>
      </w:pPr>
      <w:r>
        <w:rPr>
          <w:rFonts w:ascii="Calibri" w:hAnsi="Calibri" w:eastAsia="微软雅黑"/>
          <w:b w:val="0"/>
          <w:color w:val="5B6B65"/>
          <w:sz w:val="22"/>
        </w:rPr>
        <w:t xml:space="preserve">•  </w:t>
      </w:r>
      <w:r>
        <w:rPr>
          <w:rFonts w:ascii="Calibri" w:hAnsi="Calibri" w:eastAsia="微软雅黑"/>
          <w:b w:val="0"/>
          <w:color w:val="1F2A26"/>
          <w:sz w:val="22"/>
        </w:rPr>
        <w:t xml:space="preserve">同一个微信可以既是客户又是介绍人，但 </w:t>
      </w:r>
      <w:r>
        <w:rPr>
          <w:rFonts w:ascii="Calibri" w:hAnsi="Calibri" w:eastAsia="微软雅黑"/>
          <w:b/>
          <w:color w:val="1F2A26"/>
          <w:sz w:val="22"/>
        </w:rPr>
        <w:t>员工只能加入一家公司</w:t>
      </w:r>
      <w:r>
        <w:rPr>
          <w:rFonts w:ascii="Calibri" w:hAnsi="Calibri" w:eastAsia="微软雅黑"/>
          <w:b w:val="0"/>
          <w:color w:val="1F2A26"/>
          <w:sz w:val="22"/>
        </w:rPr>
        <w:t>。</w:t>
      </w:r>
    </w:p>
    <w:p w14:paraId="6980EB70">
      <w:pPr>
        <w:spacing w:before="20" w:after="80" w:line="288" w:lineRule="auto"/>
        <w:ind w:left="312"/>
      </w:pPr>
      <w:r>
        <w:rPr>
          <w:rFonts w:ascii="Calibri" w:hAnsi="Calibri" w:eastAsia="微软雅黑"/>
          <w:b w:val="0"/>
          <w:color w:val="5B6B65"/>
          <w:sz w:val="22"/>
        </w:rPr>
        <w:t xml:space="preserve">•  </w:t>
      </w:r>
      <w:r>
        <w:rPr>
          <w:rFonts w:ascii="Calibri" w:hAnsi="Calibri" w:eastAsia="微软雅黑"/>
          <w:b w:val="0"/>
          <w:color w:val="1F2A26"/>
          <w:sz w:val="22"/>
        </w:rPr>
        <w:t xml:space="preserve">张总在手机里 </w:t>
      </w:r>
      <w:r>
        <w:rPr>
          <w:rFonts w:ascii="Calibri" w:hAnsi="Calibri" w:eastAsia="微软雅黑"/>
          <w:b/>
          <w:color w:val="1F2A26"/>
          <w:sz w:val="22"/>
        </w:rPr>
        <w:t>不能直接量房、不能直接做效果图</w:t>
      </w:r>
      <w:r>
        <w:rPr>
          <w:rFonts w:ascii="Calibri" w:hAnsi="Calibri" w:eastAsia="微软雅黑"/>
          <w:b w:val="0"/>
          <w:color w:val="1F2A26"/>
          <w:sz w:val="22"/>
        </w:rPr>
        <w:t>。要做这些事，请切换成设计师或测量员身份。</w:t>
      </w:r>
    </w:p>
    <w:p w14:paraId="320F1098">
      <w:pPr>
        <w:spacing w:before="20" w:after="80" w:line="288" w:lineRule="auto"/>
        <w:ind w:left="312"/>
      </w:pPr>
      <w:r>
        <w:rPr>
          <w:rFonts w:ascii="Calibri" w:hAnsi="Calibri" w:eastAsia="微软雅黑"/>
          <w:b w:val="0"/>
          <w:color w:val="5B6B65"/>
          <w:sz w:val="22"/>
        </w:rPr>
        <w:t xml:space="preserve">•  </w:t>
      </w:r>
      <w:r>
        <w:rPr>
          <w:rFonts w:ascii="Calibri" w:hAnsi="Calibri" w:eastAsia="微软雅黑"/>
          <w:b w:val="0"/>
          <w:color w:val="1F2A26"/>
          <w:sz w:val="22"/>
        </w:rPr>
        <w:t>张总还需要一个电脑后台登录号（组织者会给）。</w:t>
      </w:r>
    </w:p>
    <w:p w14:paraId="76DDD557">
      <w:pPr>
        <w:pBdr>
          <w:bottom w:val="single" w:color="1F8A5B" w:sz="8" w:space="4"/>
        </w:pBdr>
        <w:spacing w:before="320" w:after="160" w:line="276" w:lineRule="auto"/>
      </w:pPr>
      <w:r>
        <w:rPr>
          <w:rFonts w:ascii="Calibri" w:hAnsi="Calibri" w:eastAsia="微软雅黑"/>
          <w:b/>
          <w:color w:val="1F8A5B"/>
          <w:sz w:val="30"/>
        </w:rPr>
        <w:t>手机底下应该出现什么</w:t>
      </w:r>
    </w:p>
    <w:p w14:paraId="627CCD63">
      <w:pPr>
        <w:spacing w:before="0" w:after="160" w:line="298" w:lineRule="auto"/>
      </w:pPr>
      <w:r>
        <w:rPr>
          <w:rFonts w:ascii="Calibri" w:hAnsi="Calibri" w:eastAsia="微软雅黑"/>
          <w:b w:val="0"/>
          <w:color w:val="1F2A26"/>
          <w:sz w:val="22"/>
        </w:rPr>
        <w:t>用对应身份登录后，看屏幕最底下。对不上就先截图问组织者。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72"/>
        <w:gridCol w:w="3273"/>
        <w:gridCol w:w="3273"/>
      </w:tblGrid>
      <w:tr w14:paraId="3C7F1B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213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1F8A5B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51927E2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你现在是</w:t>
            </w:r>
          </w:p>
        </w:tc>
        <w:tc>
          <w:tcPr>
            <w:tcW w:w="3213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1F8A5B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A8B02C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底下应有</w:t>
            </w:r>
          </w:p>
        </w:tc>
        <w:tc>
          <w:tcPr>
            <w:tcW w:w="3213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1F8A5B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05359E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打开后首先应看到</w:t>
            </w:r>
          </w:p>
        </w:tc>
      </w:tr>
      <w:tr w14:paraId="1D04BA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13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CFF721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客户</w:t>
            </w:r>
          </w:p>
        </w:tc>
        <w:tc>
          <w:tcPr>
            <w:tcW w:w="3213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E783BB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服务、我的</w:t>
            </w:r>
          </w:p>
        </w:tc>
        <w:tc>
          <w:tcPr>
            <w:tcW w:w="3213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2CF9669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当前进度、预约说明、</w:t>
            </w:r>
            <w:r>
              <w:rPr>
                <w:rFonts w:ascii="Calibri" w:hAnsi="Calibri" w:eastAsia="微软雅黑"/>
                <w:b/>
                <w:color w:val="1F2A26"/>
                <w:sz w:val="20"/>
              </w:rPr>
              <w:t>一个</w:t>
            </w: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下一步按钮</w:t>
            </w:r>
          </w:p>
        </w:tc>
      </w:tr>
      <w:tr w14:paraId="3D6AF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13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4FAF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C5F59CA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介绍人</w:t>
            </w:r>
          </w:p>
        </w:tc>
        <w:tc>
          <w:tcPr>
            <w:tcW w:w="3213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4FAF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DBC376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推广、进度、收益、我的</w:t>
            </w:r>
          </w:p>
        </w:tc>
        <w:tc>
          <w:tcPr>
            <w:tcW w:w="3213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4FAF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788A59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先选公司，再出示这个公司的推广码</w:t>
            </w:r>
          </w:p>
        </w:tc>
      </w:tr>
      <w:tr w14:paraId="641AAE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13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EDEDB60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设计师</w:t>
            </w:r>
          </w:p>
        </w:tc>
        <w:tc>
          <w:tcPr>
            <w:tcW w:w="3213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D55E45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工作台、客户、设计、收益、我的</w:t>
            </w:r>
          </w:p>
        </w:tc>
        <w:tc>
          <w:tcPr>
            <w:tcW w:w="3213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150D27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自己负责的客户；过期没重新约的应能看到；「收益」看自己的提成</w:t>
            </w:r>
          </w:p>
        </w:tc>
      </w:tr>
      <w:tr w14:paraId="3969B8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13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4FAF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E73E20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测量员</w:t>
            </w:r>
          </w:p>
        </w:tc>
        <w:tc>
          <w:tcPr>
            <w:tcW w:w="3213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4FAF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059CF87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工作台、客户、收益、我的</w:t>
            </w:r>
          </w:p>
        </w:tc>
        <w:tc>
          <w:tcPr>
            <w:tcW w:w="3213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4FAF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FF66B8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今天的任务；从工作台进「日程」；量房只能从任务点进去；「收益」看自己的提成</w:t>
            </w:r>
          </w:p>
        </w:tc>
      </w:tr>
      <w:tr w14:paraId="5B10C7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13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EC1C8A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老板</w:t>
            </w:r>
          </w:p>
        </w:tc>
        <w:tc>
          <w:tcPr>
            <w:tcW w:w="3213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D151217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经营、客户、预约、提成、我的</w:t>
            </w:r>
          </w:p>
        </w:tc>
        <w:tc>
          <w:tcPr>
            <w:tcW w:w="3213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B0E6A2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「经营」里是需要处理的异常；「提成」是全公司应付台账，线下打完款后可点「已线下打款」</w:t>
            </w:r>
          </w:p>
        </w:tc>
      </w:tr>
    </w:tbl>
    <w:p w14:paraId="140FDA39">
      <w:pPr>
        <w:spacing w:before="40" w:after="200" w:line="293" w:lineRule="auto"/>
      </w:pPr>
    </w:p>
    <w:p w14:paraId="428B03C2">
      <w:pPr>
        <w:spacing w:before="0" w:after="160" w:line="298" w:lineRule="auto"/>
      </w:pPr>
      <w:r>
        <w:rPr>
          <w:rFonts w:ascii="Calibri" w:hAnsi="Calibri" w:eastAsia="微软雅黑"/>
          <w:b w:val="0"/>
          <w:color w:val="1F2A26"/>
          <w:sz w:val="22"/>
        </w:rPr>
        <w:t>右上角小红点数字来自真实待办。如果加载失败，应写「暂时无法读取」，</w:t>
      </w:r>
      <w:r>
        <w:rPr>
          <w:rFonts w:ascii="Calibri" w:hAnsi="Calibri" w:eastAsia="微软雅黑"/>
          <w:b/>
          <w:color w:val="1F2A26"/>
          <w:sz w:val="22"/>
        </w:rPr>
        <w:t>不应变成 0 让你以为没事</w:t>
      </w:r>
      <w:r>
        <w:rPr>
          <w:rFonts w:ascii="Calibri" w:hAnsi="Calibri" w:eastAsia="微软雅黑"/>
          <w:b w:val="0"/>
          <w:color w:val="1F2A26"/>
          <w:sz w:val="22"/>
        </w:rPr>
        <w:t>。</w:t>
      </w:r>
    </w:p>
    <w:p w14:paraId="015A6621">
      <w:pPr>
        <w:spacing w:before="0" w:after="160" w:line="298" w:lineRule="auto"/>
      </w:pPr>
      <w:r>
        <w:rPr>
          <w:rFonts w:ascii="Calibri" w:hAnsi="Calibri" w:eastAsia="微软雅黑"/>
          <w:b w:val="0"/>
          <w:color w:val="1F2A26"/>
          <w:sz w:val="22"/>
        </w:rPr>
        <w:t>点「我的」，应能看到自己现在是什么身份、哪家公司。有多个身份时可以切换；只有一个身份时，不必出现让人去「切换」的假入口。</w:t>
      </w:r>
    </w:p>
    <w:p w14:paraId="01AEE1AA">
      <w:pPr>
        <w:pBdr>
          <w:bottom w:val="single" w:color="1F8A5B" w:sz="8" w:space="4"/>
        </w:pBdr>
        <w:spacing w:before="320" w:after="160" w:line="276" w:lineRule="auto"/>
      </w:pPr>
      <w:r>
        <w:rPr>
          <w:rFonts w:ascii="Calibri" w:hAnsi="Calibri" w:eastAsia="微软雅黑"/>
          <w:b/>
          <w:color w:val="1F8A5B"/>
          <w:sz w:val="30"/>
        </w:rPr>
        <w:t>第一部分：开张前（张总用电脑做）</w:t>
      </w:r>
    </w:p>
    <w:p w14:paraId="1981C019">
      <w:pPr>
        <w:spacing w:before="0" w:after="160" w:line="298" w:lineRule="auto"/>
      </w:pPr>
      <w:r>
        <w:rPr>
          <w:rFonts w:ascii="Calibri" w:hAnsi="Calibri" w:eastAsia="微软雅黑"/>
          <w:b w:val="0"/>
          <w:color w:val="1F2A26"/>
          <w:sz w:val="22"/>
        </w:rPr>
        <w:t>用电脑浏览器打开组织者给的后台地址，登录。</w:t>
      </w:r>
    </w:p>
    <w:p w14:paraId="7E00B4F9">
      <w:pPr>
        <w:spacing w:before="0" w:after="160" w:line="298" w:lineRule="auto"/>
      </w:pPr>
      <w:r>
        <w:rPr>
          <w:rFonts w:ascii="Calibri" w:hAnsi="Calibri" w:eastAsia="微软雅黑"/>
          <w:b w:val="0"/>
          <w:color w:val="1F2A26"/>
          <w:sz w:val="22"/>
        </w:rPr>
        <w:t xml:space="preserve">左侧找到 </w:t>
      </w:r>
      <w:r>
        <w:rPr>
          <w:rFonts w:ascii="Calibri" w:hAnsi="Calibri" w:eastAsia="微软雅黑"/>
          <w:b/>
          <w:color w:val="1F2A26"/>
          <w:sz w:val="22"/>
        </w:rPr>
        <w:t>推荐网络 → 运营工作台</w:t>
      </w:r>
      <w:r>
        <w:rPr>
          <w:rFonts w:ascii="Calibri" w:hAnsi="Calibri" w:eastAsia="微软雅黑"/>
          <w:b w:val="0"/>
          <w:color w:val="1F2A26"/>
          <w:sz w:val="22"/>
        </w:rPr>
        <w:t>。这一页只会告诉你「现在准备好了没有」，</w:t>
      </w:r>
      <w:r>
        <w:rPr>
          <w:rFonts w:ascii="Calibri" w:hAnsi="Calibri" w:eastAsia="微软雅黑"/>
          <w:b/>
          <w:color w:val="1F2A26"/>
          <w:sz w:val="22"/>
        </w:rPr>
        <w:t>不会自动造出客户和订单</w:t>
      </w:r>
      <w:r>
        <w:rPr>
          <w:rFonts w:ascii="Calibri" w:hAnsi="Calibri" w:eastAsia="微软雅黑"/>
          <w:b w:val="0"/>
          <w:color w:val="1F2A26"/>
          <w:sz w:val="22"/>
        </w:rPr>
        <w:t>。下面各项都变绿（或显示已就绪）再开始让客户扫码。</w:t>
      </w:r>
    </w:p>
    <w:p w14:paraId="7FA7A13A">
      <w:pPr>
        <w:spacing w:before="0" w:after="160" w:line="298" w:lineRule="auto"/>
      </w:pPr>
      <w:r>
        <w:rPr>
          <w:rFonts w:ascii="Calibri" w:hAnsi="Calibri" w:eastAsia="微软雅黑"/>
          <w:b w:val="0"/>
          <w:color w:val="1F2A26"/>
          <w:sz w:val="22"/>
        </w:rPr>
        <w:t>按这个清单做：</w:t>
      </w:r>
    </w:p>
    <w:p w14:paraId="63017E6E">
      <w:pPr>
        <w:spacing w:before="40" w:after="10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1.  </w:t>
      </w:r>
      <w:r>
        <w:rPr>
          <w:rFonts w:ascii="Calibri" w:hAnsi="Calibri" w:eastAsia="微软雅黑"/>
          <w:b/>
          <w:color w:val="1F2A26"/>
          <w:sz w:val="22"/>
        </w:rPr>
        <w:t>推荐网络 → 入驻码</w:t>
      </w:r>
    </w:p>
    <w:p w14:paraId="38635D42">
      <w:pPr>
        <w:spacing w:before="0" w:after="160" w:line="298" w:lineRule="auto"/>
      </w:pPr>
      <w:r>
        <w:rPr>
          <w:rFonts w:ascii="Calibri" w:hAnsi="Calibri" w:eastAsia="微软雅黑"/>
          <w:b w:val="0"/>
          <w:color w:val="1F2A26"/>
          <w:sz w:val="22"/>
        </w:rPr>
        <w:t>分别查看或下载两张码：</w:t>
      </w:r>
    </w:p>
    <w:p w14:paraId="50C00CC1">
      <w:pPr>
        <w:spacing w:before="20" w:after="80" w:line="288" w:lineRule="auto"/>
        <w:ind w:left="312"/>
      </w:pPr>
      <w:r>
        <w:rPr>
          <w:rFonts w:ascii="Calibri" w:hAnsi="Calibri" w:eastAsia="微软雅黑"/>
          <w:b w:val="0"/>
          <w:color w:val="5B6B65"/>
          <w:sz w:val="22"/>
        </w:rPr>
        <w:t xml:space="preserve">•  </w:t>
      </w:r>
      <w:r>
        <w:rPr>
          <w:rFonts w:ascii="Calibri" w:hAnsi="Calibri" w:eastAsia="微软雅黑"/>
          <w:b/>
          <w:color w:val="1F2A26"/>
          <w:sz w:val="22"/>
        </w:rPr>
        <w:t>员工入驻码</w:t>
      </w:r>
      <w:r>
        <w:rPr>
          <w:rFonts w:ascii="Calibri" w:hAnsi="Calibri" w:eastAsia="微软雅黑"/>
          <w:b w:val="0"/>
          <w:color w:val="1F2A26"/>
          <w:sz w:val="22"/>
        </w:rPr>
        <w:t>：给小美、阿强扫，加入公司当员工</w:t>
      </w:r>
    </w:p>
    <w:p w14:paraId="3893A594">
      <w:pPr>
        <w:spacing w:before="20" w:after="80" w:line="288" w:lineRule="auto"/>
        <w:ind w:left="312"/>
      </w:pPr>
      <w:r>
        <w:rPr>
          <w:rFonts w:ascii="Calibri" w:hAnsi="Calibri" w:eastAsia="微软雅黑"/>
          <w:b w:val="0"/>
          <w:color w:val="5B6B65"/>
          <w:sz w:val="22"/>
        </w:rPr>
        <w:t xml:space="preserve">•  </w:t>
      </w:r>
      <w:r>
        <w:rPr>
          <w:rFonts w:ascii="Calibri" w:hAnsi="Calibri" w:eastAsia="微软雅黑"/>
          <w:b/>
          <w:color w:val="1F2A26"/>
          <w:sz w:val="22"/>
        </w:rPr>
        <w:t>介绍人入驻码</w:t>
      </w:r>
      <w:r>
        <w:rPr>
          <w:rFonts w:ascii="Calibri" w:hAnsi="Calibri" w:eastAsia="微软雅黑"/>
          <w:b w:val="0"/>
          <w:color w:val="1F2A26"/>
          <w:sz w:val="22"/>
        </w:rPr>
        <w:t>：给老周扫，加入当介绍人</w:t>
      </w:r>
    </w:p>
    <w:p w14:paraId="7B8DC79F">
      <w:pPr>
        <w:spacing w:before="0" w:after="160" w:line="298" w:lineRule="auto"/>
      </w:pPr>
      <w:r>
        <w:rPr>
          <w:rFonts w:ascii="Calibri" w:hAnsi="Calibri" w:eastAsia="微软雅黑"/>
          <w:b w:val="0"/>
          <w:color w:val="1F2A26"/>
          <w:sz w:val="22"/>
        </w:rPr>
        <w:t>两张码不能混用。换新码之后，旧码应立刻扫不了。</w:t>
      </w:r>
    </w:p>
    <w:p w14:paraId="670C577C">
      <w:pPr>
        <w:spacing w:before="40" w:after="10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2.  </w:t>
      </w:r>
      <w:r>
        <w:rPr>
          <w:rFonts w:ascii="Calibri" w:hAnsi="Calibri" w:eastAsia="微软雅黑"/>
          <w:b/>
          <w:color w:val="1F2A26"/>
          <w:sz w:val="22"/>
        </w:rPr>
        <w:t>员工管理</w:t>
      </w:r>
    </w:p>
    <w:p w14:paraId="2E5B1D06">
      <w:pPr>
        <w:spacing w:before="20" w:after="80" w:line="288" w:lineRule="auto"/>
        <w:ind w:left="312"/>
      </w:pPr>
      <w:r>
        <w:rPr>
          <w:rFonts w:ascii="Calibri" w:hAnsi="Calibri" w:eastAsia="微软雅黑"/>
          <w:b w:val="0"/>
          <w:color w:val="5B6B65"/>
          <w:sz w:val="22"/>
        </w:rPr>
        <w:t xml:space="preserve">•  </w:t>
      </w:r>
      <w:r>
        <w:rPr>
          <w:rFonts w:ascii="Calibri" w:hAnsi="Calibri" w:eastAsia="微软雅黑"/>
          <w:b w:val="0"/>
          <w:color w:val="1F2A26"/>
          <w:sz w:val="22"/>
        </w:rPr>
        <w:t>小美：账号是启用的；没有打开「暂停自动派单」；已填写微信号；已上传她的个人微信二维码（客户加她微信用）</w:t>
      </w:r>
    </w:p>
    <w:p w14:paraId="5685D033">
      <w:pPr>
        <w:spacing w:before="20" w:after="80" w:line="288" w:lineRule="auto"/>
        <w:ind w:left="312"/>
      </w:pPr>
      <w:r>
        <w:rPr>
          <w:rFonts w:ascii="Calibri" w:hAnsi="Calibri" w:eastAsia="微软雅黑"/>
          <w:b w:val="0"/>
          <w:color w:val="5B6B65"/>
          <w:sz w:val="22"/>
        </w:rPr>
        <w:t xml:space="preserve">•  </w:t>
      </w:r>
      <w:r>
        <w:rPr>
          <w:rFonts w:ascii="Calibri" w:hAnsi="Calibri" w:eastAsia="微软雅黑"/>
          <w:b w:val="0"/>
          <w:color w:val="1F2A26"/>
          <w:sz w:val="22"/>
        </w:rPr>
        <w:t>阿强：账号启用；没有暂停自动派单（测量员可以不上传二维码）</w:t>
      </w:r>
    </w:p>
    <w:p w14:paraId="53BD18F2">
      <w:pPr>
        <w:spacing w:before="0" w:after="160" w:line="298" w:lineRule="auto"/>
      </w:pPr>
      <w:r>
        <w:rPr>
          <w:rFonts w:ascii="Calibri" w:hAnsi="Calibri" w:eastAsia="微软雅黑"/>
          <w:b w:val="0"/>
          <w:color w:val="1F2A26"/>
          <w:sz w:val="22"/>
        </w:rPr>
        <w:t>小美也可以自己在手机「我的」里补微信号和二维码。补全后，新客户领取时应能排到她。</w:t>
      </w:r>
    </w:p>
    <w:p w14:paraId="0F160481">
      <w:pPr>
        <w:spacing w:before="40" w:after="10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3.  </w:t>
      </w:r>
      <w:r>
        <w:rPr>
          <w:rFonts w:ascii="Calibri" w:hAnsi="Calibri" w:eastAsia="微软雅黑"/>
          <w:b/>
          <w:color w:val="1F2A26"/>
          <w:sz w:val="22"/>
        </w:rPr>
        <w:t>推荐网络 → 预约设置</w:t>
      </w:r>
    </w:p>
    <w:p w14:paraId="6560AE0A">
      <w:pPr>
        <w:spacing w:before="0" w:after="160" w:line="298" w:lineRule="auto"/>
      </w:pPr>
      <w:r>
        <w:rPr>
          <w:rFonts w:ascii="Calibri" w:hAnsi="Calibri" w:eastAsia="微软雅黑"/>
          <w:b w:val="0"/>
          <w:color w:val="1F2A26"/>
          <w:sz w:val="22"/>
        </w:rPr>
        <w:t xml:space="preserve">点一次 </w:t>
      </w:r>
      <w:r>
        <w:rPr>
          <w:rFonts w:ascii="Calibri" w:hAnsi="Calibri" w:eastAsia="微软雅黑"/>
          <w:b/>
          <w:color w:val="1F2A26"/>
          <w:sz w:val="22"/>
        </w:rPr>
        <w:t>保存并确认预约规则</w:t>
      </w:r>
      <w:r>
        <w:rPr>
          <w:rFonts w:ascii="Calibri" w:hAnsi="Calibri" w:eastAsia="微软雅黑"/>
          <w:b w:val="0"/>
          <w:color w:val="1F2A26"/>
          <w:sz w:val="22"/>
        </w:rPr>
        <w:t>。</w:t>
      </w:r>
    </w:p>
    <w:p w14:paraId="38043570">
      <w:pPr>
        <w:spacing w:before="0" w:after="160" w:line="298" w:lineRule="auto"/>
      </w:pPr>
      <w:r>
        <w:rPr>
          <w:rFonts w:ascii="Calibri" w:hAnsi="Calibri" w:eastAsia="微软雅黑"/>
          <w:b w:val="0"/>
          <w:color w:val="1F2A26"/>
          <w:sz w:val="22"/>
        </w:rPr>
        <w:t>常用默认：每天上午 9 点到下午 6 点、每次量房 2 小时、半小时一格、最多约 30 天内、客户最晚在开始前 2 小时改时间。</w:t>
      </w:r>
    </w:p>
    <w:p w14:paraId="6D6124CF">
      <w:pPr>
        <w:spacing w:before="40" w:after="10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4.  </w:t>
      </w:r>
      <w:r>
        <w:rPr>
          <w:rFonts w:ascii="Calibri" w:hAnsi="Calibri" w:eastAsia="微软雅黑"/>
          <w:b/>
          <w:color w:val="1F2A26"/>
          <w:sz w:val="22"/>
        </w:rPr>
        <w:t>三方提成</w:t>
      </w:r>
    </w:p>
    <w:p w14:paraId="51DBF0E8">
      <w:pPr>
        <w:spacing w:before="0" w:after="160" w:line="298" w:lineRule="auto"/>
      </w:pPr>
      <w:r>
        <w:rPr>
          <w:rFonts w:ascii="Calibri" w:hAnsi="Calibri" w:eastAsia="微软雅黑"/>
          <w:b w:val="0"/>
          <w:color w:val="1F2A26"/>
          <w:sz w:val="22"/>
        </w:rPr>
        <w:t>介绍人、设计师、测量员三条规则都打开。</w:t>
      </w:r>
    </w:p>
    <w:p w14:paraId="4A1BDEA3">
      <w:pPr>
        <w:spacing w:before="0" w:after="160" w:line="298" w:lineRule="auto"/>
      </w:pPr>
      <w:r>
        <w:rPr>
          <w:rFonts w:ascii="Calibri" w:hAnsi="Calibri" w:eastAsia="微软雅黑"/>
          <w:b w:val="0"/>
          <w:color w:val="1F2A26"/>
          <w:sz w:val="22"/>
        </w:rPr>
        <w:t>如果某条是「按合同金额百分比」，签单时必须填写大于 0 的合同金额。</w:t>
      </w:r>
    </w:p>
    <w:p w14:paraId="068270EA">
      <w:pPr>
        <w:spacing w:before="40" w:after="10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5.  </w:t>
      </w:r>
      <w:r>
        <w:rPr>
          <w:rFonts w:ascii="Calibri" w:hAnsi="Calibri" w:eastAsia="微软雅黑"/>
          <w:b w:val="0"/>
          <w:color w:val="1F2A26"/>
          <w:sz w:val="22"/>
        </w:rPr>
        <w:t>回到运营工作台，确认「小程序码能生成」是好的。打不开码图，先找组织者，不要开始扫码测试。</w:t>
      </w:r>
    </w:p>
    <w:p w14:paraId="6EC6BEBC">
      <w:pPr>
        <w:spacing w:before="0" w:after="160" w:line="298" w:lineRule="auto"/>
      </w:pPr>
      <w:r>
        <w:rPr>
          <w:rFonts w:ascii="Calibri" w:hAnsi="Calibri" w:eastAsia="微软雅黑"/>
          <w:b w:val="0"/>
          <w:color w:val="1F2A26"/>
          <w:sz w:val="22"/>
        </w:rPr>
        <w:t>做完请打勾：</w:t>
      </w:r>
    </w:p>
    <w:p w14:paraId="356CBBDD">
      <w:pPr>
        <w:spacing w:before="20" w:after="8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☐  </w:t>
      </w:r>
      <w:r>
        <w:rPr>
          <w:rFonts w:ascii="Calibri" w:hAnsi="Calibri" w:eastAsia="微软雅黑"/>
          <w:b w:val="0"/>
          <w:color w:val="1F2A26"/>
          <w:sz w:val="22"/>
        </w:rPr>
        <w:t>两张入驻码都能打开</w:t>
      </w:r>
    </w:p>
    <w:p w14:paraId="52CAFC6D">
      <w:pPr>
        <w:spacing w:before="20" w:after="8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☐  </w:t>
      </w:r>
      <w:r>
        <w:rPr>
          <w:rFonts w:ascii="Calibri" w:hAnsi="Calibri" w:eastAsia="微软雅黑"/>
          <w:b w:val="0"/>
          <w:color w:val="1F2A26"/>
          <w:sz w:val="22"/>
        </w:rPr>
        <w:t>小美资料齐全且未暂停</w:t>
      </w:r>
    </w:p>
    <w:p w14:paraId="586D13F0">
      <w:pPr>
        <w:spacing w:before="20" w:after="8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☐  </w:t>
      </w:r>
      <w:r>
        <w:rPr>
          <w:rFonts w:ascii="Calibri" w:hAnsi="Calibri" w:eastAsia="微软雅黑"/>
          <w:b w:val="0"/>
          <w:color w:val="1F2A26"/>
          <w:sz w:val="22"/>
        </w:rPr>
        <w:t>阿强未暂停</w:t>
      </w:r>
    </w:p>
    <w:p w14:paraId="1F23CEEA">
      <w:pPr>
        <w:spacing w:before="20" w:after="8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☐  </w:t>
      </w:r>
      <w:r>
        <w:rPr>
          <w:rFonts w:ascii="Calibri" w:hAnsi="Calibri" w:eastAsia="微软雅黑"/>
          <w:b w:val="0"/>
          <w:color w:val="1F2A26"/>
          <w:sz w:val="22"/>
        </w:rPr>
        <w:t>预约规则已保存确认</w:t>
      </w:r>
    </w:p>
    <w:p w14:paraId="78AD0B96">
      <w:pPr>
        <w:spacing w:before="20" w:after="8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☐  </w:t>
      </w:r>
      <w:r>
        <w:rPr>
          <w:rFonts w:ascii="Calibri" w:hAnsi="Calibri" w:eastAsia="微软雅黑"/>
          <w:b w:val="0"/>
          <w:color w:val="1F2A26"/>
          <w:sz w:val="22"/>
        </w:rPr>
        <w:t>三条提成都启用</w:t>
      </w:r>
    </w:p>
    <w:p w14:paraId="318CBAE0">
      <w:pPr>
        <w:pBdr>
          <w:bottom w:val="single" w:color="1F8A5B" w:sz="8" w:space="4"/>
        </w:pBdr>
        <w:spacing w:before="320" w:after="160" w:line="276" w:lineRule="auto"/>
      </w:pPr>
      <w:r>
        <w:rPr>
          <w:rFonts w:ascii="Calibri" w:hAnsi="Calibri" w:eastAsia="微软雅黑"/>
          <w:b/>
          <w:color w:val="1F8A5B"/>
          <w:sz w:val="30"/>
        </w:rPr>
        <w:t>第二部分：入职（用手机微信）</w:t>
      </w:r>
    </w:p>
    <w:p w14:paraId="645ED55B">
      <w:pPr>
        <w:spacing w:before="0" w:after="160" w:line="298" w:lineRule="auto"/>
      </w:pPr>
      <w:r>
        <w:rPr>
          <w:rFonts w:ascii="Calibri" w:hAnsi="Calibri" w:eastAsia="微软雅黑"/>
          <w:b w:val="0"/>
          <w:color w:val="1F2A26"/>
          <w:sz w:val="22"/>
        </w:rPr>
        <w:t>请用</w:t>
      </w:r>
      <w:r>
        <w:rPr>
          <w:rFonts w:ascii="Calibri" w:hAnsi="Calibri" w:eastAsia="微软雅黑"/>
          <w:b/>
          <w:color w:val="1F2A26"/>
          <w:sz w:val="22"/>
        </w:rPr>
        <w:t>自己的手机微信</w:t>
      </w:r>
      <w:r>
        <w:rPr>
          <w:rFonts w:ascii="Calibri" w:hAnsi="Calibri" w:eastAsia="微软雅黑"/>
          <w:b w:val="0"/>
          <w:color w:val="1F2A26"/>
          <w:sz w:val="22"/>
        </w:rPr>
        <w:t>扫码，不要用别人已经登录过的号。</w:t>
      </w:r>
    </w:p>
    <w:p w14:paraId="4930567A">
      <w:pPr>
        <w:spacing w:before="240" w:after="120" w:line="276" w:lineRule="auto"/>
      </w:pPr>
      <w:r>
        <w:rPr>
          <w:rFonts w:ascii="Calibri" w:hAnsi="Calibri" w:eastAsia="微软雅黑"/>
          <w:b/>
          <w:color w:val="1F2A26"/>
          <w:sz w:val="25"/>
        </w:rPr>
        <w:t>2.1 小美、阿强加入公司</w:t>
      </w:r>
    </w:p>
    <w:p w14:paraId="20620393">
      <w:pPr>
        <w:spacing w:before="40" w:after="10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1.  </w:t>
      </w:r>
      <w:r>
        <w:rPr>
          <w:rFonts w:ascii="Calibri" w:hAnsi="Calibri" w:eastAsia="微软雅黑"/>
          <w:b w:val="0"/>
          <w:color w:val="1F2A26"/>
          <w:sz w:val="22"/>
        </w:rPr>
        <w:t xml:space="preserve">张总把 </w:t>
      </w:r>
      <w:r>
        <w:rPr>
          <w:rFonts w:ascii="Calibri" w:hAnsi="Calibri" w:eastAsia="微软雅黑"/>
          <w:b/>
          <w:color w:val="1F2A26"/>
          <w:sz w:val="22"/>
        </w:rPr>
        <w:t>员工入驻码</w:t>
      </w:r>
      <w:r>
        <w:rPr>
          <w:rFonts w:ascii="Calibri" w:hAnsi="Calibri" w:eastAsia="微软雅黑"/>
          <w:b w:val="0"/>
          <w:color w:val="1F2A26"/>
          <w:sz w:val="22"/>
        </w:rPr>
        <w:t xml:space="preserve"> 发到群里或打印出来。</w:t>
      </w:r>
    </w:p>
    <w:p w14:paraId="52C19C81">
      <w:pPr>
        <w:spacing w:before="40" w:after="10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2.  </w:t>
      </w:r>
      <w:r>
        <w:rPr>
          <w:rFonts w:ascii="Calibri" w:hAnsi="Calibri" w:eastAsia="微软雅黑"/>
          <w:b w:val="0"/>
          <w:color w:val="1F2A26"/>
          <w:sz w:val="22"/>
        </w:rPr>
        <w:t xml:space="preserve">小美扫码 → 允许使用手机号 → 选择 </w:t>
      </w:r>
      <w:r>
        <w:rPr>
          <w:rFonts w:ascii="Calibri" w:hAnsi="Calibri" w:eastAsia="微软雅黑"/>
          <w:b/>
          <w:color w:val="1F2A26"/>
          <w:sz w:val="22"/>
        </w:rPr>
        <w:t>设计师</w:t>
      </w:r>
      <w:r>
        <w:rPr>
          <w:rFonts w:ascii="Calibri" w:hAnsi="Calibri" w:eastAsia="微软雅黑"/>
          <w:b w:val="0"/>
          <w:color w:val="1F2A26"/>
          <w:sz w:val="22"/>
        </w:rPr>
        <w:t>。</w:t>
      </w:r>
    </w:p>
    <w:p w14:paraId="71A03B38">
      <w:pPr>
        <w:spacing w:before="40" w:after="10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3.  </w:t>
      </w:r>
      <w:r>
        <w:rPr>
          <w:rFonts w:ascii="Calibri" w:hAnsi="Calibri" w:eastAsia="微软雅黑"/>
          <w:b w:val="0"/>
          <w:color w:val="1F2A26"/>
          <w:sz w:val="22"/>
        </w:rPr>
        <w:t xml:space="preserve">阿强扫码 → 允许使用手机号 → 选择 </w:t>
      </w:r>
      <w:r>
        <w:rPr>
          <w:rFonts w:ascii="Calibri" w:hAnsi="Calibri" w:eastAsia="微软雅黑"/>
          <w:b/>
          <w:color w:val="1F2A26"/>
          <w:sz w:val="22"/>
        </w:rPr>
        <w:t>测量员</w:t>
      </w:r>
      <w:r>
        <w:rPr>
          <w:rFonts w:ascii="Calibri" w:hAnsi="Calibri" w:eastAsia="微软雅黑"/>
          <w:b w:val="0"/>
          <w:color w:val="1F2A26"/>
          <w:sz w:val="22"/>
        </w:rPr>
        <w:t>。</w:t>
      </w:r>
    </w:p>
    <w:p w14:paraId="3BB17A79">
      <w:pPr>
        <w:spacing w:before="40" w:after="10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4.  </w:t>
      </w:r>
      <w:r>
        <w:rPr>
          <w:rFonts w:ascii="Calibri" w:hAnsi="Calibri" w:eastAsia="微软雅黑"/>
          <w:b w:val="0"/>
          <w:color w:val="1F2A26"/>
          <w:sz w:val="22"/>
        </w:rPr>
        <w:t>小美打开「我的」（或请张总在员工管理里），填好微信号，上传个人微信二维码。</w:t>
      </w:r>
    </w:p>
    <w:p w14:paraId="3932F3E2">
      <w:pPr>
        <w:spacing w:before="0" w:after="160" w:line="298" w:lineRule="auto"/>
      </w:pPr>
      <w:r>
        <w:rPr>
          <w:rFonts w:ascii="Calibri" w:hAnsi="Calibri" w:eastAsia="微软雅黑"/>
          <w:b w:val="0"/>
          <w:color w:val="1F2A26"/>
          <w:sz w:val="22"/>
        </w:rPr>
        <w:t>应出现：马上可以使用，不用等待审核。</w:t>
      </w:r>
    </w:p>
    <w:p w14:paraId="146A4E1F">
      <w:pPr>
        <w:spacing w:before="0" w:after="160" w:line="298" w:lineRule="auto"/>
      </w:pPr>
      <w:r>
        <w:rPr>
          <w:rFonts w:ascii="Calibri" w:hAnsi="Calibri" w:eastAsia="微软雅黑"/>
          <w:b w:val="0"/>
          <w:color w:val="1F2A26"/>
          <w:sz w:val="22"/>
        </w:rPr>
        <w:t>不应出现：扫介绍人的码却能当员工，或反过来。系统应明确说不行。</w:t>
      </w:r>
    </w:p>
    <w:p w14:paraId="79CAE7DE">
      <w:pPr>
        <w:spacing w:before="20" w:after="8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☐  </w:t>
      </w:r>
      <w:r>
        <w:rPr>
          <w:rFonts w:ascii="Calibri" w:hAnsi="Calibri" w:eastAsia="微软雅黑"/>
          <w:b w:val="0"/>
          <w:color w:val="1F2A26"/>
          <w:sz w:val="22"/>
        </w:rPr>
        <w:t>小美已是设计师，资料齐全</w:t>
      </w:r>
    </w:p>
    <w:p w14:paraId="6EED2578">
      <w:pPr>
        <w:spacing w:before="20" w:after="8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☐  </w:t>
      </w:r>
      <w:r>
        <w:rPr>
          <w:rFonts w:ascii="Calibri" w:hAnsi="Calibri" w:eastAsia="微软雅黑"/>
          <w:b w:val="0"/>
          <w:color w:val="1F2A26"/>
          <w:sz w:val="22"/>
        </w:rPr>
        <w:t>阿强已是测量员</w:t>
      </w:r>
    </w:p>
    <w:p w14:paraId="7EC82E6C">
      <w:pPr>
        <w:spacing w:before="240" w:after="120" w:line="276" w:lineRule="auto"/>
      </w:pPr>
      <w:r>
        <w:rPr>
          <w:rFonts w:ascii="Calibri" w:hAnsi="Calibri" w:eastAsia="微软雅黑"/>
          <w:b/>
          <w:color w:val="1F2A26"/>
          <w:sz w:val="25"/>
        </w:rPr>
        <w:t>2.2 老周加入当介绍人</w:t>
      </w:r>
    </w:p>
    <w:p w14:paraId="6ECD7C86">
      <w:pPr>
        <w:spacing w:before="40" w:after="10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1.  </w:t>
      </w:r>
      <w:r>
        <w:rPr>
          <w:rFonts w:ascii="Calibri" w:hAnsi="Calibri" w:eastAsia="微软雅黑"/>
          <w:b w:val="0"/>
          <w:color w:val="1F2A26"/>
          <w:sz w:val="22"/>
        </w:rPr>
        <w:t xml:space="preserve">张总出示 </w:t>
      </w:r>
      <w:r>
        <w:rPr>
          <w:rFonts w:ascii="Calibri" w:hAnsi="Calibri" w:eastAsia="微软雅黑"/>
          <w:b/>
          <w:color w:val="1F2A26"/>
          <w:sz w:val="22"/>
        </w:rPr>
        <w:t>介绍人入驻码</w:t>
      </w:r>
      <w:r>
        <w:rPr>
          <w:rFonts w:ascii="Calibri" w:hAnsi="Calibri" w:eastAsia="微软雅黑"/>
          <w:b w:val="0"/>
          <w:color w:val="1F2A26"/>
          <w:sz w:val="22"/>
        </w:rPr>
        <w:t>（不是员工码，也不是以后给客户看的推广码）。</w:t>
      </w:r>
    </w:p>
    <w:p w14:paraId="35A33A5F">
      <w:pPr>
        <w:spacing w:before="40" w:after="10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2.  </w:t>
      </w:r>
      <w:r>
        <w:rPr>
          <w:rFonts w:ascii="Calibri" w:hAnsi="Calibri" w:eastAsia="微软雅黑"/>
          <w:b w:val="0"/>
          <w:color w:val="1F2A26"/>
          <w:sz w:val="22"/>
        </w:rPr>
        <w:t xml:space="preserve">老周扫码 → 允许使用手机号 → </w:t>
      </w:r>
      <w:r>
        <w:rPr>
          <w:rFonts w:ascii="Calibri" w:hAnsi="Calibri" w:eastAsia="微软雅黑"/>
          <w:b/>
          <w:color w:val="1F2A26"/>
          <w:sz w:val="22"/>
        </w:rPr>
        <w:t>填写真实姓名</w:t>
      </w:r>
      <w:r>
        <w:rPr>
          <w:rFonts w:ascii="Calibri" w:hAnsi="Calibri" w:eastAsia="微软雅黑"/>
          <w:b w:val="0"/>
          <w:color w:val="1F2A26"/>
          <w:sz w:val="22"/>
        </w:rPr>
        <w:t>（不要空着）。</w:t>
      </w:r>
    </w:p>
    <w:p w14:paraId="73363AEC">
      <w:pPr>
        <w:spacing w:before="40" w:after="10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3.  </w:t>
      </w:r>
      <w:r>
        <w:rPr>
          <w:rFonts w:ascii="Calibri" w:hAnsi="Calibri" w:eastAsia="微软雅黑"/>
          <w:b w:val="0"/>
          <w:color w:val="1F2A26"/>
          <w:sz w:val="22"/>
        </w:rPr>
        <w:t>进入底部「推广」→ 选中这家公司 → 打开推广服务码，准备给李女士看。</w:t>
      </w:r>
    </w:p>
    <w:p w14:paraId="000885F6">
      <w:pPr>
        <w:spacing w:before="0" w:after="160" w:line="298" w:lineRule="auto"/>
      </w:pPr>
      <w:r>
        <w:rPr>
          <w:rFonts w:ascii="Calibri" w:hAnsi="Calibri" w:eastAsia="微软雅黑"/>
          <w:b w:val="0"/>
          <w:color w:val="1F2A26"/>
          <w:sz w:val="22"/>
        </w:rPr>
        <w:t>应出现：</w:t>
      </w:r>
    </w:p>
    <w:p w14:paraId="71C44F46">
      <w:pPr>
        <w:spacing w:before="20" w:after="80" w:line="288" w:lineRule="auto"/>
        <w:ind w:left="312"/>
      </w:pPr>
      <w:r>
        <w:rPr>
          <w:rFonts w:ascii="Calibri" w:hAnsi="Calibri" w:eastAsia="微软雅黑"/>
          <w:b w:val="0"/>
          <w:color w:val="5B6B65"/>
          <w:sz w:val="22"/>
        </w:rPr>
        <w:t xml:space="preserve">•  </w:t>
      </w:r>
      <w:r>
        <w:rPr>
          <w:rFonts w:ascii="Calibri" w:hAnsi="Calibri" w:eastAsia="微软雅黑"/>
          <w:b w:val="0"/>
          <w:color w:val="1F2A26"/>
          <w:sz w:val="22"/>
        </w:rPr>
        <w:t xml:space="preserve">给客户看的这张码上 </w:t>
      </w:r>
      <w:r>
        <w:rPr>
          <w:rFonts w:ascii="Calibri" w:hAnsi="Calibri" w:eastAsia="微软雅黑"/>
          <w:b/>
          <w:color w:val="1F2A26"/>
          <w:sz w:val="22"/>
        </w:rPr>
        <w:t>没有</w:t>
      </w:r>
      <w:r>
        <w:rPr>
          <w:rFonts w:ascii="Calibri" w:hAnsi="Calibri" w:eastAsia="微软雅黑"/>
          <w:b w:val="0"/>
          <w:color w:val="1F2A26"/>
          <w:sz w:val="22"/>
        </w:rPr>
        <w:t xml:space="preserve"> 装修公司名字、没有公司 Logo、不能选公司。这是保护介绍人的规则，不是漏做。</w:t>
      </w:r>
    </w:p>
    <w:p w14:paraId="69326B16">
      <w:pPr>
        <w:spacing w:before="20" w:after="80" w:line="288" w:lineRule="auto"/>
        <w:ind w:left="312"/>
      </w:pPr>
      <w:r>
        <w:rPr>
          <w:rFonts w:ascii="Calibri" w:hAnsi="Calibri" w:eastAsia="微软雅黑"/>
          <w:b w:val="0"/>
          <w:color w:val="5B6B65"/>
          <w:sz w:val="22"/>
        </w:rPr>
        <w:t xml:space="preserve">•  </w:t>
      </w:r>
      <w:r>
        <w:rPr>
          <w:rFonts w:ascii="Calibri" w:hAnsi="Calibri" w:eastAsia="微软雅黑"/>
          <w:b w:val="0"/>
          <w:color w:val="1F2A26"/>
          <w:sz w:val="22"/>
        </w:rPr>
        <w:t xml:space="preserve">张总在后台 </w:t>
      </w:r>
      <w:r>
        <w:rPr>
          <w:rFonts w:ascii="Calibri" w:hAnsi="Calibri" w:eastAsia="微软雅黑"/>
          <w:b/>
          <w:color w:val="1F2A26"/>
          <w:sz w:val="22"/>
        </w:rPr>
        <w:t>推荐网络 → 推荐人</w:t>
      </w:r>
      <w:r>
        <w:rPr>
          <w:rFonts w:ascii="Calibri" w:hAnsi="Calibri" w:eastAsia="微软雅黑"/>
          <w:b w:val="0"/>
          <w:color w:val="1F2A26"/>
          <w:sz w:val="22"/>
        </w:rPr>
        <w:t xml:space="preserve"> 里能看到老周的姓名和手机号。</w:t>
      </w:r>
    </w:p>
    <w:p w14:paraId="7682361B">
      <w:pPr>
        <w:spacing w:before="20" w:after="8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☐  </w:t>
      </w:r>
      <w:r>
        <w:rPr>
          <w:rFonts w:ascii="Calibri" w:hAnsi="Calibri" w:eastAsia="微软雅黑"/>
          <w:b w:val="0"/>
          <w:color w:val="1F2A26"/>
          <w:sz w:val="22"/>
        </w:rPr>
        <w:t>老周能出示推广码</w:t>
      </w:r>
    </w:p>
    <w:p w14:paraId="326BB94F">
      <w:pPr>
        <w:spacing w:before="20" w:after="8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☐  </w:t>
      </w:r>
      <w:r>
        <w:rPr>
          <w:rFonts w:ascii="Calibri" w:hAnsi="Calibri" w:eastAsia="微软雅黑"/>
          <w:b w:val="0"/>
          <w:color w:val="1F2A26"/>
          <w:sz w:val="22"/>
        </w:rPr>
        <w:t>给客户看的画面上没有公司名</w:t>
      </w:r>
    </w:p>
    <w:p w14:paraId="74EDB1DD">
      <w:pPr>
        <w:pBdr>
          <w:bottom w:val="single" w:color="1F8A5B" w:sz="8" w:space="4"/>
        </w:pBdr>
        <w:spacing w:before="320" w:after="160" w:line="276" w:lineRule="auto"/>
      </w:pPr>
      <w:r>
        <w:rPr>
          <w:rFonts w:ascii="Calibri" w:hAnsi="Calibri" w:eastAsia="微软雅黑"/>
          <w:b/>
          <w:color w:val="1F8A5B"/>
          <w:sz w:val="30"/>
        </w:rPr>
        <w:t>第三部分：朋友介绍这一单（李女士，必测）</w:t>
      </w:r>
    </w:p>
    <w:p w14:paraId="45EC2B47">
      <w:pPr>
        <w:spacing w:before="0" w:after="160" w:line="298" w:lineRule="auto"/>
      </w:pPr>
      <w:r>
        <w:rPr>
          <w:rFonts w:ascii="Calibri" w:hAnsi="Calibri" w:eastAsia="微软雅黑"/>
          <w:b w:val="0"/>
          <w:color w:val="1F2A26"/>
          <w:sz w:val="22"/>
        </w:rPr>
        <w:t>按顺序做。上一步不对，先停下来截图。</w:t>
      </w:r>
    </w:p>
    <w:p w14:paraId="7A9A2286">
      <w:pPr>
        <w:spacing w:before="240" w:after="120" w:line="276" w:lineRule="auto"/>
      </w:pPr>
      <w:r>
        <w:rPr>
          <w:rFonts w:ascii="Calibri" w:hAnsi="Calibri" w:eastAsia="微软雅黑"/>
          <w:b/>
          <w:color w:val="1F2A26"/>
          <w:sz w:val="25"/>
        </w:rPr>
        <w:t>3.1 李女士领取服务</w:t>
      </w:r>
    </w:p>
    <w:p w14:paraId="3BBF8166">
      <w:pPr>
        <w:spacing w:before="40" w:after="10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1.  </w:t>
      </w:r>
      <w:r>
        <w:rPr>
          <w:rFonts w:ascii="Calibri" w:hAnsi="Calibri" w:eastAsia="微软雅黑"/>
          <w:b w:val="0"/>
          <w:color w:val="1F2A26"/>
          <w:sz w:val="22"/>
        </w:rPr>
        <w:t xml:space="preserve">李女士用微信扫描老周刚打开的 </w:t>
      </w:r>
      <w:r>
        <w:rPr>
          <w:rFonts w:ascii="Calibri" w:hAnsi="Calibri" w:eastAsia="微软雅黑"/>
          <w:b/>
          <w:color w:val="1F2A26"/>
          <w:sz w:val="22"/>
        </w:rPr>
        <w:t>推广服务码</w:t>
      </w:r>
      <w:r>
        <w:rPr>
          <w:rFonts w:ascii="Calibri" w:hAnsi="Calibri" w:eastAsia="微软雅黑"/>
          <w:b w:val="0"/>
          <w:color w:val="1F2A26"/>
          <w:sz w:val="22"/>
        </w:rPr>
        <w:t>。</w:t>
      </w:r>
    </w:p>
    <w:p w14:paraId="2058C879">
      <w:pPr>
        <w:spacing w:before="40" w:after="10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2.  </w:t>
      </w:r>
      <w:r>
        <w:rPr>
          <w:rFonts w:ascii="Calibri" w:hAnsi="Calibri" w:eastAsia="微软雅黑"/>
          <w:b w:val="0"/>
          <w:color w:val="1F2A26"/>
          <w:sz w:val="22"/>
        </w:rPr>
        <w:t>应先看到免费上门测量、设计师服务的说明，再请她点微信手机号授权。</w:t>
      </w:r>
    </w:p>
    <w:p w14:paraId="7E1B541D">
      <w:pPr>
        <w:spacing w:before="40" w:after="10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3.  </w:t>
      </w:r>
      <w:r>
        <w:rPr>
          <w:rFonts w:ascii="Calibri" w:hAnsi="Calibri" w:eastAsia="微软雅黑"/>
          <w:b w:val="0"/>
          <w:color w:val="1F2A26"/>
          <w:sz w:val="22"/>
        </w:rPr>
        <w:t xml:space="preserve">成功后应看到设计师 </w:t>
      </w:r>
      <w:r>
        <w:rPr>
          <w:rFonts w:ascii="Calibri" w:hAnsi="Calibri" w:eastAsia="微软雅黑"/>
          <w:b/>
          <w:color w:val="1F2A26"/>
          <w:sz w:val="22"/>
        </w:rPr>
        <w:t>姓名、微信号、个人二维码</w:t>
      </w:r>
      <w:r>
        <w:rPr>
          <w:rFonts w:ascii="Calibri" w:hAnsi="Calibri" w:eastAsia="微软雅黑"/>
          <w:b w:val="0"/>
          <w:color w:val="1F2A26"/>
          <w:sz w:val="22"/>
        </w:rPr>
        <w:t>（方便加微信）。</w:t>
      </w:r>
    </w:p>
    <w:p w14:paraId="5F55B9F0">
      <w:pPr>
        <w:spacing w:before="0" w:after="160" w:line="298" w:lineRule="auto"/>
      </w:pPr>
      <w:r>
        <w:rPr>
          <w:rFonts w:ascii="Calibri" w:hAnsi="Calibri" w:eastAsia="微软雅黑"/>
          <w:b w:val="0"/>
          <w:color w:val="1F2A26"/>
          <w:sz w:val="22"/>
        </w:rPr>
        <w:t>应出现：</w:t>
      </w:r>
    </w:p>
    <w:p w14:paraId="0D9DA292">
      <w:pPr>
        <w:spacing w:before="20" w:after="80" w:line="288" w:lineRule="auto"/>
        <w:ind w:left="312"/>
      </w:pPr>
      <w:r>
        <w:rPr>
          <w:rFonts w:ascii="Calibri" w:hAnsi="Calibri" w:eastAsia="微软雅黑"/>
          <w:b w:val="0"/>
          <w:color w:val="5B6B65"/>
          <w:sz w:val="22"/>
        </w:rPr>
        <w:t xml:space="preserve">•  </w:t>
      </w:r>
      <w:r>
        <w:rPr>
          <w:rFonts w:ascii="Calibri" w:hAnsi="Calibri" w:eastAsia="微软雅黑"/>
          <w:b w:val="0"/>
          <w:color w:val="1F2A26"/>
          <w:sz w:val="22"/>
        </w:rPr>
        <w:t xml:space="preserve">只扫码、还没点允许手机号时，张总后台里 </w:t>
      </w:r>
      <w:r>
        <w:rPr>
          <w:rFonts w:ascii="Calibri" w:hAnsi="Calibri" w:eastAsia="微软雅黑"/>
          <w:b/>
          <w:color w:val="1F2A26"/>
          <w:sz w:val="22"/>
        </w:rPr>
        <w:t>还没有</w:t>
      </w:r>
      <w:r>
        <w:rPr>
          <w:rFonts w:ascii="Calibri" w:hAnsi="Calibri" w:eastAsia="微软雅黑"/>
          <w:b w:val="0"/>
          <w:color w:val="1F2A26"/>
          <w:sz w:val="22"/>
        </w:rPr>
        <w:t xml:space="preserve"> 这一单。点允许之后才建档。</w:t>
      </w:r>
    </w:p>
    <w:p w14:paraId="1D66D874">
      <w:pPr>
        <w:spacing w:before="20" w:after="80" w:line="288" w:lineRule="auto"/>
        <w:ind w:left="312"/>
      </w:pPr>
      <w:r>
        <w:rPr>
          <w:rFonts w:ascii="Calibri" w:hAnsi="Calibri" w:eastAsia="微软雅黑"/>
          <w:b w:val="0"/>
          <w:color w:val="5B6B65"/>
          <w:sz w:val="22"/>
        </w:rPr>
        <w:t xml:space="preserve">•  </w:t>
      </w:r>
      <w:r>
        <w:rPr>
          <w:rFonts w:ascii="Calibri" w:hAnsi="Calibri" w:eastAsia="微软雅黑"/>
          <w:b w:val="0"/>
          <w:color w:val="1F2A26"/>
          <w:sz w:val="22"/>
        </w:rPr>
        <w:t>成功页只有设计师个人微信，</w:t>
      </w:r>
      <w:r>
        <w:rPr>
          <w:rFonts w:ascii="Calibri" w:hAnsi="Calibri" w:eastAsia="微软雅黑"/>
          <w:b/>
          <w:color w:val="1F2A26"/>
          <w:sz w:val="22"/>
        </w:rPr>
        <w:t>没有</w:t>
      </w:r>
      <w:r>
        <w:rPr>
          <w:rFonts w:ascii="Calibri" w:hAnsi="Calibri" w:eastAsia="微软雅黑"/>
          <w:b w:val="0"/>
          <w:color w:val="1F2A26"/>
          <w:sz w:val="22"/>
        </w:rPr>
        <w:t xml:space="preserve"> 公司名。</w:t>
      </w:r>
    </w:p>
    <w:p w14:paraId="6B3C6F2C">
      <w:pPr>
        <w:spacing w:before="20" w:after="80" w:line="288" w:lineRule="auto"/>
        <w:ind w:left="312"/>
      </w:pPr>
      <w:r>
        <w:rPr>
          <w:rFonts w:ascii="Calibri" w:hAnsi="Calibri" w:eastAsia="微软雅黑"/>
          <w:b w:val="0"/>
          <w:color w:val="5B6B65"/>
          <w:sz w:val="22"/>
        </w:rPr>
        <w:t xml:space="preserve">•  </w:t>
      </w:r>
      <w:r>
        <w:rPr>
          <w:rFonts w:ascii="Calibri" w:hAnsi="Calibri" w:eastAsia="微软雅黑"/>
          <w:b w:val="0"/>
          <w:color w:val="1F2A26"/>
          <w:sz w:val="22"/>
        </w:rPr>
        <w:t xml:space="preserve">张总打开 </w:t>
      </w:r>
      <w:r>
        <w:rPr>
          <w:rFonts w:ascii="Calibri" w:hAnsi="Calibri" w:eastAsia="微软雅黑"/>
          <w:b/>
          <w:color w:val="1F2A26"/>
          <w:sz w:val="22"/>
        </w:rPr>
        <w:t>线索转化</w:t>
      </w:r>
      <w:r>
        <w:rPr>
          <w:rFonts w:ascii="Calibri" w:hAnsi="Calibri" w:eastAsia="微软雅黑"/>
          <w:b w:val="0"/>
          <w:color w:val="1F2A26"/>
          <w:sz w:val="22"/>
        </w:rPr>
        <w:t>，能看到李女士这一单；人员齐全时进度为「已匹配测量员」，缺人则为「待派单」。</w:t>
      </w:r>
    </w:p>
    <w:p w14:paraId="41AE842D">
      <w:pPr>
        <w:spacing w:before="0" w:after="160" w:line="298" w:lineRule="auto"/>
      </w:pPr>
      <w:r>
        <w:rPr>
          <w:rFonts w:ascii="Calibri" w:hAnsi="Calibri" w:eastAsia="微软雅黑"/>
          <w:b w:val="0"/>
          <w:color w:val="1F2A26"/>
          <w:sz w:val="22"/>
        </w:rPr>
        <w:t>不应出现：领取说明里出现装修公司名或让客户选公司。</w:t>
      </w:r>
    </w:p>
    <w:p w14:paraId="1B28A165">
      <w:pPr>
        <w:spacing w:before="20" w:after="8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☐  </w:t>
      </w:r>
      <w:r>
        <w:rPr>
          <w:rFonts w:ascii="Calibri" w:hAnsi="Calibri" w:eastAsia="微软雅黑"/>
          <w:b w:val="0"/>
          <w:color w:val="1F2A26"/>
          <w:sz w:val="22"/>
        </w:rPr>
        <w:t>授权后才出现这一单</w:t>
      </w:r>
    </w:p>
    <w:p w14:paraId="401D4C74">
      <w:pPr>
        <w:spacing w:before="20" w:after="8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☐  </w:t>
      </w:r>
      <w:r>
        <w:rPr>
          <w:rFonts w:ascii="Calibri" w:hAnsi="Calibri" w:eastAsia="微软雅黑"/>
          <w:b w:val="0"/>
          <w:color w:val="1F2A26"/>
          <w:sz w:val="22"/>
        </w:rPr>
        <w:t>李女士拿到小美的微信资料</w:t>
      </w:r>
    </w:p>
    <w:p w14:paraId="57F8D6A4">
      <w:pPr>
        <w:spacing w:before="20" w:after="8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☐  </w:t>
      </w:r>
      <w:r>
        <w:rPr>
          <w:rFonts w:ascii="Calibri" w:hAnsi="Calibri" w:eastAsia="微软雅黑"/>
          <w:b w:val="0"/>
          <w:color w:val="1F2A26"/>
          <w:sz w:val="22"/>
        </w:rPr>
        <w:t>领取页没有公司名</w:t>
      </w:r>
    </w:p>
    <w:p w14:paraId="349753BB">
      <w:pPr>
        <w:spacing w:before="240" w:after="120" w:line="276" w:lineRule="auto"/>
      </w:pPr>
      <w:r>
        <w:rPr>
          <w:rFonts w:ascii="Calibri" w:hAnsi="Calibri" w:eastAsia="微软雅黑"/>
          <w:b/>
          <w:color w:val="1F2A26"/>
          <w:sz w:val="25"/>
        </w:rPr>
        <w:t>3.2 系统有没有自动安排人</w:t>
      </w:r>
    </w:p>
    <w:p w14:paraId="51DBE994">
      <w:pPr>
        <w:spacing w:before="0" w:after="160" w:line="298" w:lineRule="auto"/>
      </w:pPr>
      <w:r>
        <w:rPr>
          <w:rFonts w:ascii="Calibri" w:hAnsi="Calibri" w:eastAsia="微软雅黑"/>
          <w:b w:val="0"/>
          <w:color w:val="1F2A26"/>
          <w:sz w:val="22"/>
        </w:rPr>
        <w:t xml:space="preserve">张总在 </w:t>
      </w:r>
      <w:r>
        <w:rPr>
          <w:rFonts w:ascii="Calibri" w:hAnsi="Calibri" w:eastAsia="微软雅黑"/>
          <w:b/>
          <w:color w:val="1F2A26"/>
          <w:sz w:val="22"/>
        </w:rPr>
        <w:t>线索转化</w:t>
      </w:r>
      <w:r>
        <w:rPr>
          <w:rFonts w:ascii="Calibri" w:hAnsi="Calibri" w:eastAsia="微软雅黑"/>
          <w:b w:val="0"/>
          <w:color w:val="1F2A26"/>
          <w:sz w:val="22"/>
        </w:rPr>
        <w:t xml:space="preserve"> 点开李女士。</w:t>
      </w:r>
    </w:p>
    <w:p w14:paraId="6E066C66">
      <w:pPr>
        <w:spacing w:before="0" w:after="160" w:line="298" w:lineRule="auto"/>
      </w:pPr>
      <w:r>
        <w:rPr>
          <w:rFonts w:ascii="Calibri" w:hAnsi="Calibri" w:eastAsia="微软雅黑"/>
          <w:b w:val="0"/>
          <w:color w:val="1F2A26"/>
          <w:sz w:val="22"/>
        </w:rPr>
        <w:t>人员齐全时应看到：已指定小美、已指定阿强；小美、阿强手机工作台都能看到李女士。</w:t>
      </w:r>
    </w:p>
    <w:p w14:paraId="32D9B931">
      <w:pPr>
        <w:spacing w:before="0" w:after="160" w:line="298" w:lineRule="auto"/>
      </w:pPr>
      <w:r>
        <w:rPr>
          <w:rFonts w:ascii="Calibri" w:hAnsi="Calibri" w:eastAsia="微软雅黑"/>
          <w:b/>
          <w:color w:val="1F2A26"/>
          <w:sz w:val="22"/>
        </w:rPr>
        <w:t>另外做一次「公司没人」</w:t>
      </w:r>
      <w:r>
        <w:rPr>
          <w:rFonts w:ascii="Calibri" w:hAnsi="Calibri" w:eastAsia="微软雅黑"/>
          <w:b w:val="0"/>
          <w:color w:val="1F2A26"/>
          <w:sz w:val="22"/>
        </w:rPr>
        <w:t>（可用另一个测试客户，或先暂停小美）：</w:t>
      </w:r>
    </w:p>
    <w:p w14:paraId="196B0298">
      <w:pPr>
        <w:spacing w:before="40" w:after="10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1.  </w:t>
      </w:r>
      <w:r>
        <w:rPr>
          <w:rFonts w:ascii="Calibri" w:hAnsi="Calibri" w:eastAsia="微软雅黑"/>
          <w:b w:val="0"/>
          <w:color w:val="1F2A26"/>
          <w:sz w:val="22"/>
        </w:rPr>
        <w:t>在员工管理把小美或阿强打开「暂停自动派单」，或先不给小美传二维码。</w:t>
      </w:r>
    </w:p>
    <w:p w14:paraId="60E64EB8">
      <w:pPr>
        <w:spacing w:before="40" w:after="10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2.  </w:t>
      </w:r>
      <w:r>
        <w:rPr>
          <w:rFonts w:ascii="Calibri" w:hAnsi="Calibri" w:eastAsia="微软雅黑"/>
          <w:b w:val="0"/>
          <w:color w:val="1F2A26"/>
          <w:sz w:val="22"/>
        </w:rPr>
        <w:t>再让一个新客户领取。</w:t>
      </w:r>
    </w:p>
    <w:p w14:paraId="394726CC">
      <w:pPr>
        <w:spacing w:before="40" w:after="10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3.  </w:t>
      </w:r>
      <w:r>
        <w:rPr>
          <w:rFonts w:ascii="Calibri" w:hAnsi="Calibri" w:eastAsia="微软雅黑"/>
          <w:b w:val="0"/>
          <w:color w:val="1F2A26"/>
          <w:sz w:val="22"/>
        </w:rPr>
        <w:t>这一单应停在「待派单」；张总手机「经营」里应能看到需要处理。</w:t>
      </w:r>
    </w:p>
    <w:p w14:paraId="518BDBBF">
      <w:pPr>
        <w:spacing w:before="40" w:after="10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4.  </w:t>
      </w:r>
      <w:r>
        <w:rPr>
          <w:rFonts w:ascii="Calibri" w:hAnsi="Calibri" w:eastAsia="微软雅黑"/>
          <w:b w:val="0"/>
          <w:color w:val="1F2A26"/>
          <w:sz w:val="22"/>
        </w:rPr>
        <w:t xml:space="preserve">把人补齐或取消暂停后，在线索转化里点 </w:t>
      </w:r>
      <w:r>
        <w:rPr>
          <w:rFonts w:ascii="Calibri" w:hAnsi="Calibri" w:eastAsia="微软雅黑"/>
          <w:b/>
          <w:color w:val="1F2A26"/>
          <w:sz w:val="22"/>
        </w:rPr>
        <w:t>重试派单</w:t>
      </w:r>
      <w:r>
        <w:rPr>
          <w:rFonts w:ascii="Calibri" w:hAnsi="Calibri" w:eastAsia="微软雅黑"/>
          <w:b w:val="0"/>
          <w:color w:val="1F2A26"/>
          <w:sz w:val="22"/>
        </w:rPr>
        <w:t>。</w:t>
      </w:r>
    </w:p>
    <w:p w14:paraId="5C7D81AA">
      <w:pPr>
        <w:spacing w:before="40" w:after="10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5.  </w:t>
      </w:r>
      <w:r>
        <w:rPr>
          <w:rFonts w:ascii="Calibri" w:hAnsi="Calibri" w:eastAsia="微软雅黑"/>
          <w:b w:val="0"/>
          <w:color w:val="1F2A26"/>
          <w:sz w:val="22"/>
        </w:rPr>
        <w:t>应能排上人，进度变为「已匹配测量员」。</w:t>
      </w:r>
    </w:p>
    <w:p w14:paraId="2E698B96">
      <w:pPr>
        <w:spacing w:before="20" w:after="8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☐  </w:t>
      </w:r>
      <w:r>
        <w:rPr>
          <w:rFonts w:ascii="Calibri" w:hAnsi="Calibri" w:eastAsia="微软雅黑"/>
          <w:b w:val="0"/>
          <w:color w:val="1F2A26"/>
          <w:sz w:val="22"/>
        </w:rPr>
        <w:t>正常情况能自动排到小美和阿强</w:t>
      </w:r>
    </w:p>
    <w:p w14:paraId="492B2467">
      <w:pPr>
        <w:spacing w:before="20" w:after="8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☐  </w:t>
      </w:r>
      <w:r>
        <w:rPr>
          <w:rFonts w:ascii="Calibri" w:hAnsi="Calibri" w:eastAsia="微软雅黑"/>
          <w:b w:val="0"/>
          <w:color w:val="1F2A26"/>
          <w:sz w:val="22"/>
        </w:rPr>
        <w:t>缺人时会停住，补人后能重试成功</w:t>
      </w:r>
    </w:p>
    <w:p w14:paraId="49A5DBAC">
      <w:pPr>
        <w:spacing w:before="240" w:after="120" w:line="276" w:lineRule="auto"/>
      </w:pPr>
      <w:r>
        <w:rPr>
          <w:rFonts w:ascii="Calibri" w:hAnsi="Calibri" w:eastAsia="微软雅黑"/>
          <w:b/>
          <w:color w:val="1F2A26"/>
          <w:sz w:val="25"/>
        </w:rPr>
        <w:t>3.3 约上门时间</w:t>
      </w:r>
    </w:p>
    <w:p w14:paraId="774D911C">
      <w:pPr>
        <w:spacing w:before="0" w:after="160" w:line="298" w:lineRule="auto"/>
      </w:pPr>
      <w:r>
        <w:rPr>
          <w:rFonts w:ascii="Calibri" w:hAnsi="Calibri" w:eastAsia="微软雅黑"/>
          <w:b w:val="0"/>
          <w:color w:val="1F2A26"/>
          <w:sz w:val="22"/>
        </w:rPr>
        <w:t>李女士打开「服务」，下一步应是去预约。小美也可以代她约。</w:t>
      </w:r>
    </w:p>
    <w:p w14:paraId="1B60874E">
      <w:pPr>
        <w:spacing w:before="0" w:after="160" w:line="298" w:lineRule="auto"/>
      </w:pPr>
      <w:r>
        <w:rPr>
          <w:rFonts w:ascii="Calibri" w:hAnsi="Calibri" w:eastAsia="微软雅黑"/>
          <w:b/>
          <w:color w:val="1F2A26"/>
          <w:sz w:val="22"/>
        </w:rPr>
        <w:t>只能有一个有效预约</w:t>
      </w:r>
      <w:r>
        <w:rPr>
          <w:rFonts w:ascii="Calibri" w:hAnsi="Calibri" w:eastAsia="微软雅黑"/>
          <w:b w:val="0"/>
          <w:color w:val="1F2A26"/>
          <w:sz w:val="22"/>
        </w:rPr>
        <w:t>：谁先约成功算谁的，后约的人应提示已经约过了。</w:t>
      </w:r>
    </w:p>
    <w:p w14:paraId="2ABB9E20">
      <w:pPr>
        <w:spacing w:before="0" w:after="160" w:line="298" w:lineRule="auto"/>
      </w:pPr>
      <w:r>
        <w:rPr>
          <w:rFonts w:ascii="Calibri" w:hAnsi="Calibri" w:eastAsia="微软雅黑"/>
          <w:b w:val="0"/>
          <w:color w:val="1F2A26"/>
          <w:sz w:val="22"/>
        </w:rPr>
        <w:t>填写上门地址（可以手写楼栋门牌，也可以用微信选地点），再选系统给出的时间格子。</w:t>
      </w:r>
    </w:p>
    <w:p w14:paraId="39A81809">
      <w:pPr>
        <w:spacing w:before="0" w:after="160" w:line="298" w:lineRule="auto"/>
      </w:pPr>
      <w:r>
        <w:rPr>
          <w:rFonts w:ascii="Calibri" w:hAnsi="Calibri" w:eastAsia="微软雅黑"/>
          <w:b w:val="0"/>
          <w:color w:val="1F2A26"/>
          <w:sz w:val="22"/>
        </w:rPr>
        <w:t>应出现：</w:t>
      </w:r>
    </w:p>
    <w:p w14:paraId="5B16880A">
      <w:pPr>
        <w:spacing w:before="20" w:after="80" w:line="288" w:lineRule="auto"/>
        <w:ind w:left="312"/>
      </w:pPr>
      <w:r>
        <w:rPr>
          <w:rFonts w:ascii="Calibri" w:hAnsi="Calibri" w:eastAsia="微软雅黑"/>
          <w:b w:val="0"/>
          <w:color w:val="5B6B65"/>
          <w:sz w:val="22"/>
        </w:rPr>
        <w:t xml:space="preserve">•  </w:t>
      </w:r>
      <w:r>
        <w:rPr>
          <w:rFonts w:ascii="Calibri" w:hAnsi="Calibri" w:eastAsia="微软雅黑"/>
          <w:b w:val="0"/>
          <w:color w:val="1F2A26"/>
          <w:sz w:val="22"/>
        </w:rPr>
        <w:t>只能选上班时间内、还没被占用的时间。</w:t>
      </w:r>
    </w:p>
    <w:p w14:paraId="150DD12C">
      <w:pPr>
        <w:spacing w:before="20" w:after="80" w:line="288" w:lineRule="auto"/>
        <w:ind w:left="312"/>
      </w:pPr>
      <w:r>
        <w:rPr>
          <w:rFonts w:ascii="Calibri" w:hAnsi="Calibri" w:eastAsia="微软雅黑"/>
          <w:b w:val="0"/>
          <w:color w:val="5B6B65"/>
          <w:sz w:val="22"/>
        </w:rPr>
        <w:t xml:space="preserve">•  </w:t>
      </w:r>
      <w:r>
        <w:rPr>
          <w:rFonts w:ascii="Calibri" w:hAnsi="Calibri" w:eastAsia="微软雅黑"/>
          <w:b w:val="0"/>
          <w:color w:val="1F2A26"/>
          <w:sz w:val="22"/>
        </w:rPr>
        <w:t>李女士、小美、阿强、张总电脑上看到的是同一趟上门。</w:t>
      </w:r>
    </w:p>
    <w:p w14:paraId="0D7BAC25">
      <w:pPr>
        <w:spacing w:before="20" w:after="80" w:line="288" w:lineRule="auto"/>
        <w:ind w:left="312"/>
      </w:pPr>
      <w:r>
        <w:rPr>
          <w:rFonts w:ascii="Calibri" w:hAnsi="Calibri" w:eastAsia="微软雅黑"/>
          <w:b w:val="0"/>
          <w:color w:val="5B6B65"/>
          <w:sz w:val="22"/>
        </w:rPr>
        <w:t xml:space="preserve">•  </w:t>
      </w:r>
      <w:r>
        <w:rPr>
          <w:rFonts w:ascii="Calibri" w:hAnsi="Calibri" w:eastAsia="微软雅黑"/>
          <w:b w:val="0"/>
          <w:color w:val="1F2A26"/>
          <w:sz w:val="22"/>
        </w:rPr>
        <w:t>阿强日程里如果已经存了地图位置，应能一键打开微信地图导航。</w:t>
      </w:r>
    </w:p>
    <w:p w14:paraId="2CE62743">
      <w:pPr>
        <w:spacing w:before="20" w:after="80" w:line="288" w:lineRule="auto"/>
        <w:ind w:left="312"/>
      </w:pPr>
      <w:r>
        <w:rPr>
          <w:rFonts w:ascii="Calibri" w:hAnsi="Calibri" w:eastAsia="微软雅黑"/>
          <w:b w:val="0"/>
          <w:color w:val="5B6B65"/>
          <w:sz w:val="22"/>
        </w:rPr>
        <w:t xml:space="preserve">•  </w:t>
      </w:r>
      <w:r>
        <w:rPr>
          <w:rFonts w:ascii="Calibri" w:hAnsi="Calibri" w:eastAsia="微软雅黑"/>
          <w:b w:val="0"/>
          <w:color w:val="1F2A26"/>
          <w:sz w:val="22"/>
        </w:rPr>
        <w:t xml:space="preserve">老周打开「进度」，能看到大概到哪一步了（例如已预约），但 </w:t>
      </w:r>
      <w:r>
        <w:rPr>
          <w:rFonts w:ascii="Calibri" w:hAnsi="Calibri" w:eastAsia="微软雅黑"/>
          <w:b/>
          <w:color w:val="1F2A26"/>
          <w:sz w:val="22"/>
        </w:rPr>
        <w:t>不能</w:t>
      </w:r>
      <w:r>
        <w:rPr>
          <w:rFonts w:ascii="Calibri" w:hAnsi="Calibri" w:eastAsia="微软雅黑"/>
          <w:b w:val="0"/>
          <w:color w:val="1F2A26"/>
          <w:sz w:val="22"/>
        </w:rPr>
        <w:t xml:space="preserve"> 看到李女士手机号和精确门牌。</w:t>
      </w:r>
    </w:p>
    <w:p w14:paraId="73155E51">
      <w:pPr>
        <w:spacing w:before="20" w:after="8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☐  </w:t>
      </w:r>
      <w:r>
        <w:rPr>
          <w:rFonts w:ascii="Calibri" w:hAnsi="Calibri" w:eastAsia="微软雅黑"/>
          <w:b w:val="0"/>
          <w:color w:val="1F2A26"/>
          <w:sz w:val="22"/>
        </w:rPr>
        <w:t>约上了，四方看到同一时间</w:t>
      </w:r>
    </w:p>
    <w:p w14:paraId="56CEEEEA">
      <w:pPr>
        <w:spacing w:before="20" w:after="8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☐  </w:t>
      </w:r>
      <w:r>
        <w:rPr>
          <w:rFonts w:ascii="Calibri" w:hAnsi="Calibri" w:eastAsia="微软雅黑"/>
          <w:b w:val="0"/>
          <w:color w:val="1F2A26"/>
          <w:sz w:val="22"/>
        </w:rPr>
        <w:t>老周看不到手机号和门牌</w:t>
      </w:r>
    </w:p>
    <w:p w14:paraId="6BA76E72">
      <w:pPr>
        <w:spacing w:before="240" w:after="120" w:line="276" w:lineRule="auto"/>
      </w:pPr>
      <w:r>
        <w:rPr>
          <w:rFonts w:ascii="Calibri" w:hAnsi="Calibri" w:eastAsia="微软雅黑"/>
          <w:b/>
          <w:color w:val="1F2A26"/>
          <w:sz w:val="25"/>
        </w:rPr>
        <w:t>3.4 李女士改时间</w:t>
      </w:r>
    </w:p>
    <w:p w14:paraId="4C0DE909">
      <w:pPr>
        <w:spacing w:before="0" w:after="160" w:line="298" w:lineRule="auto"/>
      </w:pPr>
      <w:r>
        <w:rPr>
          <w:rFonts w:ascii="Calibri" w:hAnsi="Calibri" w:eastAsia="微软雅黑"/>
          <w:b w:val="0"/>
          <w:color w:val="1F2A26"/>
          <w:sz w:val="22"/>
        </w:rPr>
        <w:t>在上门开始前 2 小时以上（具体以预约设置里的小时数为准），李女士打开预约，改到另一个还能选的时间。</w:t>
      </w:r>
    </w:p>
    <w:p w14:paraId="11C9F7E5">
      <w:pPr>
        <w:spacing w:before="0" w:after="160" w:line="298" w:lineRule="auto"/>
      </w:pPr>
      <w:r>
        <w:rPr>
          <w:rFonts w:ascii="Calibri" w:hAnsi="Calibri" w:eastAsia="微软雅黑"/>
          <w:b w:val="0"/>
          <w:color w:val="1F2A26"/>
          <w:sz w:val="22"/>
        </w:rPr>
        <w:t>应出现：马上改成功，旧时间空出来。</w:t>
      </w:r>
    </w:p>
    <w:p w14:paraId="247F0075">
      <w:pPr>
        <w:spacing w:before="0" w:after="160" w:line="298" w:lineRule="auto"/>
      </w:pPr>
      <w:r>
        <w:rPr>
          <w:rFonts w:ascii="Calibri" w:hAnsi="Calibri" w:eastAsia="微软雅黑"/>
          <w:b w:val="0"/>
          <w:color w:val="1F2A26"/>
          <w:sz w:val="22"/>
        </w:rPr>
        <w:t>如果原阿强那个新时间没空，系统可以自动改派别的测量员（仅「朋友介绍」这一路）。</w:t>
      </w:r>
    </w:p>
    <w:p w14:paraId="0541928E">
      <w:pPr>
        <w:spacing w:before="0" w:after="160" w:line="298" w:lineRule="auto"/>
      </w:pPr>
      <w:r>
        <w:rPr>
          <w:rFonts w:ascii="Calibri" w:hAnsi="Calibri" w:eastAsia="微软雅黑"/>
          <w:b w:val="0"/>
          <w:color w:val="1F2A26"/>
          <w:sz w:val="22"/>
        </w:rPr>
        <w:t>上门前不到 2 小时：李女士不能再改，界面也不应假装还能改。这时只能小美或张总填写原因后改。</w:t>
      </w:r>
    </w:p>
    <w:p w14:paraId="23922BC9">
      <w:pPr>
        <w:spacing w:before="0" w:after="160" w:line="298" w:lineRule="auto"/>
      </w:pPr>
      <w:r>
        <w:rPr>
          <w:rFonts w:ascii="Calibri" w:hAnsi="Calibri" w:eastAsia="微软雅黑"/>
          <w:b w:val="0"/>
          <w:color w:val="1F2A26"/>
          <w:sz w:val="22"/>
        </w:rPr>
        <w:t xml:space="preserve">李女士 </w:t>
      </w:r>
      <w:r>
        <w:rPr>
          <w:rFonts w:ascii="Calibri" w:hAnsi="Calibri" w:eastAsia="微软雅黑"/>
          <w:b/>
          <w:color w:val="1F2A26"/>
          <w:sz w:val="22"/>
        </w:rPr>
        <w:t>没有</w:t>
      </w:r>
      <w:r>
        <w:rPr>
          <w:rFonts w:ascii="Calibri" w:hAnsi="Calibri" w:eastAsia="微软雅黑"/>
          <w:b w:val="0"/>
          <w:color w:val="1F2A26"/>
          <w:sz w:val="22"/>
        </w:rPr>
        <w:t xml:space="preserve"> 「取消预约」按钮。取消只能小美或张总做。</w:t>
      </w:r>
    </w:p>
    <w:p w14:paraId="1D86944C">
      <w:pPr>
        <w:spacing w:before="20" w:after="8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☐  </w:t>
      </w:r>
      <w:r>
        <w:rPr>
          <w:rFonts w:ascii="Calibri" w:hAnsi="Calibri" w:eastAsia="微软雅黑"/>
          <w:b w:val="0"/>
          <w:color w:val="1F2A26"/>
          <w:sz w:val="22"/>
        </w:rPr>
        <w:t>提前足够时可改期</w:t>
      </w:r>
    </w:p>
    <w:p w14:paraId="7B2B3ED4">
      <w:pPr>
        <w:spacing w:before="20" w:after="8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☐  </w:t>
      </w:r>
      <w:r>
        <w:rPr>
          <w:rFonts w:ascii="Calibri" w:hAnsi="Calibri" w:eastAsia="微软雅黑"/>
          <w:b w:val="0"/>
          <w:color w:val="1F2A26"/>
          <w:sz w:val="22"/>
        </w:rPr>
        <w:t>太近了客户改不了</w:t>
      </w:r>
    </w:p>
    <w:p w14:paraId="494CB209">
      <w:pPr>
        <w:spacing w:before="20" w:after="8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☐  </w:t>
      </w:r>
      <w:r>
        <w:rPr>
          <w:rFonts w:ascii="Calibri" w:hAnsi="Calibri" w:eastAsia="微软雅黑"/>
          <w:b w:val="0"/>
          <w:color w:val="1F2A26"/>
          <w:sz w:val="22"/>
        </w:rPr>
        <w:t>客户不能自己取消</w:t>
      </w:r>
    </w:p>
    <w:p w14:paraId="79AFF70D">
      <w:pPr>
        <w:spacing w:before="240" w:after="120" w:line="276" w:lineRule="auto"/>
      </w:pPr>
      <w:r>
        <w:rPr>
          <w:rFonts w:ascii="Calibri" w:hAnsi="Calibri" w:eastAsia="微软雅黑"/>
          <w:b/>
          <w:color w:val="1F2A26"/>
          <w:sz w:val="25"/>
        </w:rPr>
        <w:t>3.5 阿强上门量房</w:t>
      </w:r>
    </w:p>
    <w:p w14:paraId="54D907E9">
      <w:pPr>
        <w:spacing w:before="40" w:after="10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1.  </w:t>
      </w:r>
      <w:r>
        <w:rPr>
          <w:rFonts w:ascii="Calibri" w:hAnsi="Calibri" w:eastAsia="微软雅黑"/>
          <w:b w:val="0"/>
          <w:color w:val="1F2A26"/>
          <w:sz w:val="22"/>
        </w:rPr>
        <w:t>到了预约开始时间，进度应为「上门量房中」。</w:t>
      </w:r>
    </w:p>
    <w:p w14:paraId="390FD2DB">
      <w:pPr>
        <w:spacing w:before="40" w:after="10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2.  </w:t>
      </w:r>
      <w:r>
        <w:rPr>
          <w:rFonts w:ascii="Calibri" w:hAnsi="Calibri" w:eastAsia="微软雅黑"/>
          <w:b w:val="0"/>
          <w:color w:val="1F2A26"/>
          <w:sz w:val="22"/>
        </w:rPr>
        <w:t xml:space="preserve">阿强从工作台里 </w:t>
      </w:r>
      <w:r>
        <w:rPr>
          <w:rFonts w:ascii="Calibri" w:hAnsi="Calibri" w:eastAsia="微软雅黑"/>
          <w:b/>
          <w:color w:val="1F2A26"/>
          <w:sz w:val="22"/>
        </w:rPr>
        <w:t>李女士这一条任务</w:t>
      </w:r>
      <w:r>
        <w:rPr>
          <w:rFonts w:ascii="Calibri" w:hAnsi="Calibri" w:eastAsia="微软雅黑"/>
          <w:b w:val="0"/>
          <w:color w:val="1F2A26"/>
          <w:sz w:val="22"/>
        </w:rPr>
        <w:t xml:space="preserve"> 进入量房（只有这里能进，不要在别的菜单找）。</w:t>
      </w:r>
    </w:p>
    <w:p w14:paraId="3FDAC80A">
      <w:pPr>
        <w:spacing w:before="40" w:after="10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3.  </w:t>
      </w:r>
      <w:r>
        <w:rPr>
          <w:rFonts w:ascii="Calibri" w:hAnsi="Calibri" w:eastAsia="微软雅黑"/>
          <w:b w:val="0"/>
          <w:color w:val="1F2A26"/>
          <w:sz w:val="22"/>
        </w:rPr>
        <w:t>画出完整房间并提交。</w:t>
      </w:r>
    </w:p>
    <w:p w14:paraId="4A53F372">
      <w:pPr>
        <w:spacing w:before="40" w:after="10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4.  </w:t>
      </w:r>
      <w:r>
        <w:rPr>
          <w:rFonts w:ascii="Calibri" w:hAnsi="Calibri" w:eastAsia="微软雅黑"/>
          <w:b w:val="0"/>
          <w:color w:val="1F2A26"/>
          <w:sz w:val="22"/>
        </w:rPr>
        <w:t>回到预约页，点「确认完成量房」。</w:t>
      </w:r>
    </w:p>
    <w:p w14:paraId="7BB607FD">
      <w:pPr>
        <w:spacing w:before="0" w:after="160" w:line="298" w:lineRule="auto"/>
      </w:pPr>
      <w:r>
        <w:rPr>
          <w:rFonts w:ascii="Calibri" w:hAnsi="Calibri" w:eastAsia="微软雅黑"/>
          <w:b w:val="0"/>
          <w:color w:val="1F2A26"/>
          <w:sz w:val="22"/>
        </w:rPr>
        <w:t>应出现：</w:t>
      </w:r>
    </w:p>
    <w:p w14:paraId="4051D7B4">
      <w:pPr>
        <w:spacing w:before="20" w:after="80" w:line="288" w:lineRule="auto"/>
        <w:ind w:left="312"/>
      </w:pPr>
      <w:r>
        <w:rPr>
          <w:rFonts w:ascii="Calibri" w:hAnsi="Calibri" w:eastAsia="微软雅黑"/>
          <w:b w:val="0"/>
          <w:color w:val="5B6B65"/>
          <w:sz w:val="22"/>
        </w:rPr>
        <w:t xml:space="preserve">•  </w:t>
      </w:r>
      <w:r>
        <w:rPr>
          <w:rFonts w:ascii="Calibri" w:hAnsi="Calibri" w:eastAsia="微软雅黑"/>
          <w:b w:val="0"/>
          <w:color w:val="1F2A26"/>
          <w:sz w:val="22"/>
        </w:rPr>
        <w:t>还没提交合格户型时，点完成应失败，提示要先量房。</w:t>
      </w:r>
    </w:p>
    <w:p w14:paraId="4655A8C6">
      <w:pPr>
        <w:spacing w:before="20" w:after="80" w:line="288" w:lineRule="auto"/>
        <w:ind w:left="312"/>
      </w:pPr>
      <w:r>
        <w:rPr>
          <w:rFonts w:ascii="Calibri" w:hAnsi="Calibri" w:eastAsia="微软雅黑"/>
          <w:b w:val="0"/>
          <w:color w:val="5B6B65"/>
          <w:sz w:val="22"/>
        </w:rPr>
        <w:t xml:space="preserve">•  </w:t>
      </w:r>
      <w:r>
        <w:rPr>
          <w:rFonts w:ascii="Calibri" w:hAnsi="Calibri" w:eastAsia="微软雅黑"/>
          <w:b w:val="0"/>
          <w:color w:val="1F2A26"/>
          <w:sz w:val="22"/>
        </w:rPr>
        <w:t>提交后进度为「量房完成」。</w:t>
      </w:r>
    </w:p>
    <w:p w14:paraId="53EE52CE">
      <w:pPr>
        <w:spacing w:before="20" w:after="80" w:line="288" w:lineRule="auto"/>
        <w:ind w:left="312"/>
      </w:pPr>
      <w:r>
        <w:rPr>
          <w:rFonts w:ascii="Calibri" w:hAnsi="Calibri" w:eastAsia="微软雅黑"/>
          <w:b w:val="0"/>
          <w:color w:val="5B6B65"/>
          <w:sz w:val="22"/>
        </w:rPr>
        <w:t xml:space="preserve">•  </w:t>
      </w:r>
      <w:r>
        <w:rPr>
          <w:rFonts w:ascii="Calibri" w:hAnsi="Calibri" w:eastAsia="微软雅黑"/>
          <w:b w:val="0"/>
          <w:color w:val="1F2A26"/>
          <w:sz w:val="22"/>
        </w:rPr>
        <w:t xml:space="preserve">李女士能看到户型摘要，但 </w:t>
      </w:r>
      <w:r>
        <w:rPr>
          <w:rFonts w:ascii="Calibri" w:hAnsi="Calibri" w:eastAsia="微软雅黑"/>
          <w:b/>
          <w:color w:val="1F2A26"/>
          <w:sz w:val="22"/>
        </w:rPr>
        <w:t>没有</w:t>
      </w:r>
      <w:r>
        <w:rPr>
          <w:rFonts w:ascii="Calibri" w:hAnsi="Calibri" w:eastAsia="微软雅黑"/>
          <w:b w:val="0"/>
          <w:color w:val="1F2A26"/>
          <w:sz w:val="22"/>
        </w:rPr>
        <w:t xml:space="preserve"> 自己去画户型的入口。</w:t>
      </w:r>
    </w:p>
    <w:p w14:paraId="7D36B79B">
      <w:pPr>
        <w:spacing w:before="20" w:after="80" w:line="288" w:lineRule="auto"/>
        <w:ind w:left="312"/>
      </w:pPr>
      <w:r>
        <w:rPr>
          <w:rFonts w:ascii="Calibri" w:hAnsi="Calibri" w:eastAsia="微软雅黑"/>
          <w:b w:val="0"/>
          <w:color w:val="5B6B65"/>
          <w:sz w:val="22"/>
        </w:rPr>
        <w:t xml:space="preserve">•  </w:t>
      </w:r>
      <w:r>
        <w:rPr>
          <w:rFonts w:ascii="Calibri" w:hAnsi="Calibri" w:eastAsia="微软雅黑"/>
          <w:b w:val="0"/>
          <w:color w:val="1F2A26"/>
          <w:sz w:val="22"/>
        </w:rPr>
        <w:t>小美、张总也不能从自己的页面进入量房编辑。</w:t>
      </w:r>
    </w:p>
    <w:p w14:paraId="0FB7A37A">
      <w:pPr>
        <w:spacing w:before="20" w:after="80" w:line="288" w:lineRule="auto"/>
        <w:ind w:left="312"/>
      </w:pPr>
      <w:r>
        <w:rPr>
          <w:rFonts w:ascii="Calibri" w:hAnsi="Calibri" w:eastAsia="微软雅黑"/>
          <w:b w:val="0"/>
          <w:color w:val="5B6B65"/>
          <w:sz w:val="22"/>
        </w:rPr>
        <w:t xml:space="preserve">•  </w:t>
      </w:r>
      <w:r>
        <w:rPr>
          <w:rFonts w:ascii="Calibri" w:hAnsi="Calibri" w:eastAsia="微软雅黑"/>
          <w:b w:val="0"/>
          <w:color w:val="1F2A26"/>
          <w:sz w:val="22"/>
        </w:rPr>
        <w:t xml:space="preserve">电脑网页 </w:t>
      </w:r>
      <w:r>
        <w:rPr>
          <w:rFonts w:ascii="Calibri" w:hAnsi="Calibri" w:eastAsia="微软雅黑"/>
          <w:b/>
          <w:color w:val="1F2A26"/>
          <w:sz w:val="22"/>
        </w:rPr>
        <w:t>不能</w:t>
      </w:r>
      <w:r>
        <w:rPr>
          <w:rFonts w:ascii="Calibri" w:hAnsi="Calibri" w:eastAsia="微软雅黑"/>
          <w:b w:val="0"/>
          <w:color w:val="1F2A26"/>
          <w:sz w:val="22"/>
        </w:rPr>
        <w:t xml:space="preserve"> 量房，这是规定。</w:t>
      </w:r>
    </w:p>
    <w:p w14:paraId="2445ECD0">
      <w:pPr>
        <w:spacing w:before="20" w:after="8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☐  </w:t>
      </w:r>
      <w:r>
        <w:rPr>
          <w:rFonts w:ascii="Calibri" w:hAnsi="Calibri" w:eastAsia="微软雅黑"/>
          <w:b w:val="0"/>
          <w:color w:val="1F2A26"/>
          <w:sz w:val="22"/>
        </w:rPr>
        <w:t>只有阿强能从任务进入量房</w:t>
      </w:r>
    </w:p>
    <w:p w14:paraId="60FD14B4">
      <w:pPr>
        <w:spacing w:before="20" w:after="8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☐  </w:t>
      </w:r>
      <w:r>
        <w:rPr>
          <w:rFonts w:ascii="Calibri" w:hAnsi="Calibri" w:eastAsia="微软雅黑"/>
          <w:b w:val="0"/>
          <w:color w:val="1F2A26"/>
          <w:sz w:val="22"/>
        </w:rPr>
        <w:t>提交后客户能看到摘要，不能自己改图</w:t>
      </w:r>
    </w:p>
    <w:p w14:paraId="03473FE4">
      <w:pPr>
        <w:spacing w:before="240" w:after="120" w:line="276" w:lineRule="auto"/>
      </w:pPr>
      <w:r>
        <w:rPr>
          <w:rFonts w:ascii="Calibri" w:hAnsi="Calibri" w:eastAsia="微软雅黑"/>
          <w:b/>
          <w:color w:val="1F2A26"/>
          <w:sz w:val="25"/>
        </w:rPr>
        <w:t>3.6 小美发布效果图</w:t>
      </w:r>
    </w:p>
    <w:p w14:paraId="2A7C117C">
      <w:pPr>
        <w:spacing w:before="0" w:after="160" w:line="298" w:lineRule="auto"/>
      </w:pPr>
      <w:r>
        <w:rPr>
          <w:rFonts w:ascii="Calibri" w:hAnsi="Calibri" w:eastAsia="微软雅黑"/>
          <w:b w:val="0"/>
          <w:color w:val="1F2A26"/>
          <w:sz w:val="22"/>
        </w:rPr>
        <w:t>小美点底部「设计」，为李女士出图。</w:t>
      </w:r>
    </w:p>
    <w:p w14:paraId="48462B5B">
      <w:pPr>
        <w:spacing w:before="0" w:after="160" w:line="298" w:lineRule="auto"/>
      </w:pPr>
      <w:r>
        <w:rPr>
          <w:rFonts w:ascii="Calibri" w:hAnsi="Calibri" w:eastAsia="微软雅黑"/>
          <w:b w:val="0"/>
          <w:color w:val="1F2A26"/>
          <w:sz w:val="22"/>
        </w:rPr>
        <w:t xml:space="preserve">图画出来之后，必须再点 </w:t>
      </w:r>
      <w:r>
        <w:rPr>
          <w:rFonts w:ascii="Calibri" w:hAnsi="Calibri" w:eastAsia="微软雅黑"/>
          <w:b/>
          <w:color w:val="1F2A26"/>
          <w:sz w:val="22"/>
        </w:rPr>
        <w:t>发布</w:t>
      </w:r>
      <w:r>
        <w:rPr>
          <w:rFonts w:ascii="Calibri" w:hAnsi="Calibri" w:eastAsia="微软雅黑"/>
          <w:b w:val="0"/>
          <w:color w:val="1F2A26"/>
          <w:sz w:val="22"/>
        </w:rPr>
        <w:t>，李女士才能看见。电脑后台也可以发布或撤回。</w:t>
      </w:r>
    </w:p>
    <w:p w14:paraId="7EEC5F8A">
      <w:pPr>
        <w:spacing w:before="0" w:after="160" w:line="298" w:lineRule="auto"/>
      </w:pPr>
      <w:r>
        <w:rPr>
          <w:rFonts w:ascii="Calibri" w:hAnsi="Calibri" w:eastAsia="微软雅黑"/>
          <w:b w:val="0"/>
          <w:color w:val="1F2A26"/>
          <w:sz w:val="22"/>
        </w:rPr>
        <w:t>应出现：</w:t>
      </w:r>
    </w:p>
    <w:p w14:paraId="7A6DD1FD">
      <w:pPr>
        <w:spacing w:before="20" w:after="80" w:line="288" w:lineRule="auto"/>
        <w:ind w:left="312"/>
      </w:pPr>
      <w:r>
        <w:rPr>
          <w:rFonts w:ascii="Calibri" w:hAnsi="Calibri" w:eastAsia="微软雅黑"/>
          <w:b w:val="0"/>
          <w:color w:val="5B6B65"/>
          <w:sz w:val="22"/>
        </w:rPr>
        <w:t xml:space="preserve">•  </w:t>
      </w:r>
      <w:r>
        <w:rPr>
          <w:rFonts w:ascii="Calibri" w:hAnsi="Calibri" w:eastAsia="微软雅黑"/>
          <w:b w:val="0"/>
          <w:color w:val="1F2A26"/>
          <w:sz w:val="22"/>
        </w:rPr>
        <w:t>没发布的图，李女士看不到。</w:t>
      </w:r>
    </w:p>
    <w:p w14:paraId="3CB7D3C4">
      <w:pPr>
        <w:spacing w:before="20" w:after="80" w:line="288" w:lineRule="auto"/>
        <w:ind w:left="312"/>
      </w:pPr>
      <w:r>
        <w:rPr>
          <w:rFonts w:ascii="Calibri" w:hAnsi="Calibri" w:eastAsia="微软雅黑"/>
          <w:b w:val="0"/>
          <w:color w:val="5B6B65"/>
          <w:sz w:val="22"/>
        </w:rPr>
        <w:t xml:space="preserve">•  </w:t>
      </w:r>
      <w:r>
        <w:rPr>
          <w:rFonts w:ascii="Calibri" w:hAnsi="Calibri" w:eastAsia="微软雅黑"/>
          <w:b w:val="0"/>
          <w:color w:val="1F2A26"/>
          <w:sz w:val="22"/>
        </w:rPr>
        <w:t>发布后，李女士服务档案里出现方案图。</w:t>
      </w:r>
    </w:p>
    <w:p w14:paraId="68913D3A">
      <w:pPr>
        <w:spacing w:before="20" w:after="80" w:line="288" w:lineRule="auto"/>
        <w:ind w:left="312"/>
      </w:pPr>
      <w:r>
        <w:rPr>
          <w:rFonts w:ascii="Calibri" w:hAnsi="Calibri" w:eastAsia="微软雅黑"/>
          <w:b w:val="0"/>
          <w:color w:val="5B6B65"/>
          <w:sz w:val="22"/>
        </w:rPr>
        <w:t xml:space="preserve">•  </w:t>
      </w:r>
      <w:r>
        <w:rPr>
          <w:rFonts w:ascii="Calibri" w:hAnsi="Calibri" w:eastAsia="微软雅黑"/>
          <w:b w:val="0"/>
          <w:color w:val="1F2A26"/>
          <w:sz w:val="22"/>
        </w:rPr>
        <w:t>进度变为「方案已发布」。</w:t>
      </w:r>
    </w:p>
    <w:p w14:paraId="2258A902">
      <w:pPr>
        <w:spacing w:before="20" w:after="80" w:line="288" w:lineRule="auto"/>
        <w:ind w:left="312"/>
      </w:pPr>
      <w:r>
        <w:rPr>
          <w:rFonts w:ascii="Calibri" w:hAnsi="Calibri" w:eastAsia="微软雅黑"/>
          <w:b w:val="0"/>
          <w:color w:val="5B6B65"/>
          <w:sz w:val="22"/>
        </w:rPr>
        <w:t xml:space="preserve">•  </w:t>
      </w:r>
      <w:r>
        <w:rPr>
          <w:rFonts w:ascii="Calibri" w:hAnsi="Calibri" w:eastAsia="微软雅黑"/>
          <w:b w:val="0"/>
          <w:color w:val="1F2A26"/>
          <w:sz w:val="22"/>
        </w:rPr>
        <w:t>撤回后，李女士马上看不到那张图。</w:t>
      </w:r>
    </w:p>
    <w:p w14:paraId="1BD22F24">
      <w:pPr>
        <w:spacing w:before="20" w:after="8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☐  </w:t>
      </w:r>
      <w:r>
        <w:rPr>
          <w:rFonts w:ascii="Calibri" w:hAnsi="Calibri" w:eastAsia="微软雅黑"/>
          <w:b w:val="0"/>
          <w:color w:val="1F2A26"/>
          <w:sz w:val="22"/>
        </w:rPr>
        <w:t>不发布则客户不可见</w:t>
      </w:r>
    </w:p>
    <w:p w14:paraId="477BBBA3">
      <w:pPr>
        <w:spacing w:before="20" w:after="8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☐  </w:t>
      </w:r>
      <w:r>
        <w:rPr>
          <w:rFonts w:ascii="Calibri" w:hAnsi="Calibri" w:eastAsia="微软雅黑"/>
          <w:b w:val="0"/>
          <w:color w:val="1F2A26"/>
          <w:sz w:val="22"/>
        </w:rPr>
        <w:t>发布、撤回都立刻生效</w:t>
      </w:r>
    </w:p>
    <w:p w14:paraId="1E68EBBC">
      <w:pPr>
        <w:spacing w:before="240" w:after="120" w:line="276" w:lineRule="auto"/>
      </w:pPr>
      <w:r>
        <w:rPr>
          <w:rFonts w:ascii="Calibri" w:hAnsi="Calibri" w:eastAsia="微软雅黑"/>
          <w:b/>
          <w:color w:val="1F2A26"/>
          <w:sz w:val="25"/>
        </w:rPr>
        <w:t>3.7 签单和记账</w:t>
      </w:r>
    </w:p>
    <w:p w14:paraId="3DCDBB95">
      <w:pPr>
        <w:spacing w:before="0" w:after="160" w:line="298" w:lineRule="auto"/>
      </w:pPr>
      <w:r>
        <w:rPr>
          <w:rFonts w:ascii="Calibri" w:hAnsi="Calibri" w:eastAsia="微软雅黑"/>
          <w:b w:val="0"/>
          <w:color w:val="1F2A26"/>
          <w:sz w:val="22"/>
        </w:rPr>
        <w:t>小美或张总在这一单上确认签单。若提成按百分比计算，先填合同金额（必须大于 0）。</w:t>
      </w:r>
    </w:p>
    <w:p w14:paraId="179832EB">
      <w:pPr>
        <w:spacing w:before="0" w:after="160" w:line="298" w:lineRule="auto"/>
      </w:pPr>
      <w:r>
        <w:rPr>
          <w:rFonts w:ascii="Calibri" w:hAnsi="Calibri" w:eastAsia="微软雅黑"/>
          <w:b w:val="0"/>
          <w:color w:val="1F2A26"/>
          <w:sz w:val="22"/>
        </w:rPr>
        <w:t>应出现：</w:t>
      </w:r>
    </w:p>
    <w:p w14:paraId="4C30AE7B">
      <w:pPr>
        <w:spacing w:before="20" w:after="80" w:line="288" w:lineRule="auto"/>
        <w:ind w:left="312"/>
      </w:pPr>
      <w:r>
        <w:rPr>
          <w:rFonts w:ascii="Calibri" w:hAnsi="Calibri" w:eastAsia="微软雅黑"/>
          <w:b w:val="0"/>
          <w:color w:val="5B6B65"/>
          <w:sz w:val="22"/>
        </w:rPr>
        <w:t xml:space="preserve">•  </w:t>
      </w:r>
      <w:r>
        <w:rPr>
          <w:rFonts w:ascii="Calibri" w:hAnsi="Calibri" w:eastAsia="微软雅黑"/>
          <w:b w:val="0"/>
          <w:color w:val="1F2A26"/>
          <w:sz w:val="22"/>
        </w:rPr>
        <w:t xml:space="preserve">电脑 </w:t>
      </w:r>
      <w:r>
        <w:rPr>
          <w:rFonts w:ascii="Calibri" w:hAnsi="Calibri" w:eastAsia="微软雅黑"/>
          <w:b/>
          <w:color w:val="1F2A26"/>
          <w:sz w:val="22"/>
        </w:rPr>
        <w:t>三方提成</w:t>
      </w:r>
      <w:r>
        <w:rPr>
          <w:rFonts w:ascii="Calibri" w:hAnsi="Calibri" w:eastAsia="微软雅黑"/>
          <w:b w:val="0"/>
          <w:color w:val="1F2A26"/>
          <w:sz w:val="22"/>
        </w:rPr>
        <w:t xml:space="preserve"> 里出现 </w:t>
      </w:r>
      <w:r>
        <w:rPr>
          <w:rFonts w:ascii="Calibri" w:hAnsi="Calibri" w:eastAsia="微软雅黑"/>
          <w:b/>
          <w:color w:val="1F2A26"/>
          <w:sz w:val="22"/>
        </w:rPr>
        <w:t>3 条</w:t>
      </w:r>
      <w:r>
        <w:rPr>
          <w:rFonts w:ascii="Calibri" w:hAnsi="Calibri" w:eastAsia="微软雅黑"/>
          <w:b w:val="0"/>
          <w:color w:val="1F2A26"/>
          <w:sz w:val="22"/>
        </w:rPr>
        <w:t xml:space="preserve"> 待支付：老周、小美、阿强。</w:t>
      </w:r>
    </w:p>
    <w:p w14:paraId="49183AE5">
      <w:pPr>
        <w:spacing w:before="20" w:after="80" w:line="288" w:lineRule="auto"/>
        <w:ind w:left="312"/>
      </w:pPr>
      <w:r>
        <w:rPr>
          <w:rFonts w:ascii="Calibri" w:hAnsi="Calibri" w:eastAsia="微软雅黑"/>
          <w:b w:val="0"/>
          <w:color w:val="5B6B65"/>
          <w:sz w:val="22"/>
        </w:rPr>
        <w:t xml:space="preserve">•  </w:t>
      </w:r>
      <w:r>
        <w:rPr>
          <w:rFonts w:ascii="Calibri" w:hAnsi="Calibri" w:eastAsia="微软雅黑"/>
          <w:b w:val="0"/>
          <w:color w:val="1F2A26"/>
          <w:sz w:val="22"/>
        </w:rPr>
        <w:t>老周手机「收益」能看到自己这一笔，仍看不到李女士手机号。</w:t>
      </w:r>
    </w:p>
    <w:p w14:paraId="1AB67F94">
      <w:pPr>
        <w:spacing w:before="20" w:after="80" w:line="288" w:lineRule="auto"/>
        <w:ind w:left="312"/>
      </w:pPr>
      <w:r>
        <w:rPr>
          <w:rFonts w:ascii="Calibri" w:hAnsi="Calibri" w:eastAsia="微软雅黑"/>
          <w:b w:val="0"/>
          <w:color w:val="5B6B65"/>
          <w:sz w:val="22"/>
        </w:rPr>
        <w:t xml:space="preserve">•  </w:t>
      </w:r>
      <w:r>
        <w:rPr>
          <w:rFonts w:ascii="Calibri" w:hAnsi="Calibri" w:eastAsia="微软雅黑"/>
          <w:b w:val="0"/>
          <w:color w:val="1F2A26"/>
          <w:sz w:val="22"/>
        </w:rPr>
        <w:t>小美、阿强手机「收益」也能看到自己对应的那一笔。</w:t>
      </w:r>
    </w:p>
    <w:p w14:paraId="119F2FE1">
      <w:pPr>
        <w:spacing w:before="20" w:after="80" w:line="288" w:lineRule="auto"/>
        <w:ind w:left="312"/>
      </w:pPr>
      <w:r>
        <w:rPr>
          <w:rFonts w:ascii="Calibri" w:hAnsi="Calibri" w:eastAsia="微软雅黑"/>
          <w:b w:val="0"/>
          <w:color w:val="5B6B65"/>
          <w:sz w:val="22"/>
        </w:rPr>
        <w:t xml:space="preserve">•  </w:t>
      </w:r>
      <w:r>
        <w:rPr>
          <w:rFonts w:ascii="Calibri" w:hAnsi="Calibri" w:eastAsia="微软雅黑"/>
          <w:b w:val="0"/>
          <w:color w:val="1F2A26"/>
          <w:sz w:val="22"/>
        </w:rPr>
        <w:t>张总可以改待支付金额或收款人（电脑后台），或在电脑/手机标记「已经线下打款」。</w:t>
      </w:r>
    </w:p>
    <w:p w14:paraId="36B6CB85">
      <w:pPr>
        <w:spacing w:before="20" w:after="80" w:line="288" w:lineRule="auto"/>
        <w:ind w:left="312"/>
      </w:pPr>
      <w:r>
        <w:rPr>
          <w:rFonts w:ascii="Calibri" w:hAnsi="Calibri" w:eastAsia="微软雅黑"/>
          <w:b w:val="0"/>
          <w:color w:val="5B6B65"/>
          <w:sz w:val="22"/>
        </w:rPr>
        <w:t xml:space="preserve">•  </w:t>
      </w:r>
      <w:r>
        <w:rPr>
          <w:rFonts w:ascii="Calibri" w:hAnsi="Calibri" w:eastAsia="微软雅黑"/>
          <w:b w:val="0"/>
          <w:color w:val="1F2A26"/>
          <w:sz w:val="22"/>
        </w:rPr>
        <w:t>只要其中一笔已经点过已付，就不能整单撤销签单。</w:t>
      </w:r>
    </w:p>
    <w:p w14:paraId="0C5543A6">
      <w:pPr>
        <w:spacing w:before="20" w:after="80" w:line="288" w:lineRule="auto"/>
        <w:ind w:left="312"/>
      </w:pPr>
      <w:r>
        <w:rPr>
          <w:rFonts w:ascii="Calibri" w:hAnsi="Calibri" w:eastAsia="微软雅黑"/>
          <w:b w:val="0"/>
          <w:color w:val="5B6B65"/>
          <w:sz w:val="22"/>
        </w:rPr>
        <w:t xml:space="preserve">•  </w:t>
      </w:r>
      <w:r>
        <w:rPr>
          <w:rFonts w:ascii="Calibri" w:hAnsi="Calibri" w:eastAsia="微软雅黑"/>
          <w:b w:val="0"/>
          <w:color w:val="1F2A26"/>
          <w:sz w:val="22"/>
        </w:rPr>
        <w:t>进度为「已签约」。</w:t>
      </w:r>
    </w:p>
    <w:p w14:paraId="0B559DDD">
      <w:pPr>
        <w:spacing w:before="20" w:after="8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☐  </w:t>
      </w:r>
      <w:r>
        <w:rPr>
          <w:rFonts w:ascii="Calibri" w:hAnsi="Calibri" w:eastAsia="微软雅黑"/>
          <w:b w:val="0"/>
          <w:color w:val="1F2A26"/>
          <w:sz w:val="22"/>
        </w:rPr>
        <w:t>三条提成都在</w:t>
      </w:r>
    </w:p>
    <w:p w14:paraId="0D3157F8">
      <w:pPr>
        <w:spacing w:before="20" w:after="8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☐  </w:t>
      </w:r>
      <w:r>
        <w:rPr>
          <w:rFonts w:ascii="Calibri" w:hAnsi="Calibri" w:eastAsia="微软雅黑"/>
          <w:b w:val="0"/>
          <w:color w:val="1F2A26"/>
          <w:sz w:val="22"/>
        </w:rPr>
        <w:t>老周能看到自己的收益</w:t>
      </w:r>
    </w:p>
    <w:p w14:paraId="169061B0">
      <w:pPr>
        <w:spacing w:before="20" w:after="8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☐  </w:t>
      </w:r>
      <w:r>
        <w:rPr>
          <w:rFonts w:ascii="Calibri" w:hAnsi="Calibri" w:eastAsia="微软雅黑"/>
          <w:b w:val="0"/>
          <w:color w:val="1F2A26"/>
          <w:sz w:val="22"/>
        </w:rPr>
        <w:t>小美、阿强也能在「收益」看到自己的提成</w:t>
      </w:r>
    </w:p>
    <w:p w14:paraId="28EFC5CF">
      <w:pPr>
        <w:spacing w:before="20" w:after="8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☐  </w:t>
      </w:r>
      <w:r>
        <w:rPr>
          <w:rFonts w:ascii="Calibri" w:hAnsi="Calibri" w:eastAsia="微软雅黑"/>
          <w:b w:val="0"/>
          <w:color w:val="1F2A26"/>
          <w:sz w:val="22"/>
        </w:rPr>
        <w:t>张总能在手机「提成」看到同一批台账，并对待支付行点「已线下打款」</w:t>
      </w:r>
    </w:p>
    <w:p w14:paraId="50941B02">
      <w:pPr>
        <w:spacing w:before="20" w:after="8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☐  </w:t>
      </w:r>
      <w:r>
        <w:rPr>
          <w:rFonts w:ascii="Calibri" w:hAnsi="Calibri" w:eastAsia="微软雅黑"/>
          <w:b w:val="0"/>
          <w:color w:val="1F2A26"/>
          <w:sz w:val="22"/>
        </w:rPr>
        <w:t>已付款后不能随便撤销</w:t>
      </w:r>
    </w:p>
    <w:p w14:paraId="62F22FB6">
      <w:pPr>
        <w:pBdr>
          <w:bottom w:val="single" w:color="1F8A5B" w:sz="8" w:space="4"/>
        </w:pBdr>
        <w:spacing w:before="320" w:after="160" w:line="276" w:lineRule="auto"/>
      </w:pPr>
      <w:r>
        <w:rPr>
          <w:rFonts w:ascii="Calibri" w:hAnsi="Calibri" w:eastAsia="微软雅黑"/>
          <w:b/>
          <w:color w:val="1F8A5B"/>
          <w:sz w:val="30"/>
        </w:rPr>
        <w:t>第四部分：员工发码这一单（王先生，必测）</w:t>
      </w:r>
    </w:p>
    <w:p w14:paraId="4439EE2D">
      <w:pPr>
        <w:spacing w:before="0" w:after="160" w:line="298" w:lineRule="auto"/>
      </w:pPr>
      <w:r>
        <w:rPr>
          <w:rFonts w:ascii="Calibri" w:hAnsi="Calibri" w:eastAsia="微软雅黑"/>
          <w:b w:val="0"/>
          <w:color w:val="1F2A26"/>
          <w:sz w:val="22"/>
        </w:rPr>
        <w:t xml:space="preserve">换 </w:t>
      </w:r>
      <w:r>
        <w:rPr>
          <w:rFonts w:ascii="Calibri" w:hAnsi="Calibri" w:eastAsia="微软雅黑"/>
          <w:b/>
          <w:color w:val="1F2A26"/>
          <w:sz w:val="22"/>
        </w:rPr>
        <w:t>王先生的微信</w:t>
      </w:r>
      <w:r>
        <w:rPr>
          <w:rFonts w:ascii="Calibri" w:hAnsi="Calibri" w:eastAsia="微软雅黑"/>
          <w:b w:val="0"/>
          <w:color w:val="1F2A26"/>
          <w:sz w:val="22"/>
        </w:rPr>
        <w:t xml:space="preserve">。小美或阿强出示的是 </w:t>
      </w:r>
      <w:r>
        <w:rPr>
          <w:rFonts w:ascii="Calibri" w:hAnsi="Calibri" w:eastAsia="微软雅黑"/>
          <w:b/>
          <w:color w:val="1F2A26"/>
          <w:sz w:val="22"/>
        </w:rPr>
        <w:t>个人活动码</w:t>
      </w:r>
      <w:r>
        <w:rPr>
          <w:rFonts w:ascii="Calibri" w:hAnsi="Calibri" w:eastAsia="微软雅黑"/>
          <w:b w:val="0"/>
          <w:color w:val="1F2A26"/>
          <w:sz w:val="22"/>
        </w:rPr>
        <w:t>，不是老周那种推广码。</w:t>
      </w:r>
    </w:p>
    <w:p w14:paraId="2F4605FA">
      <w:pPr>
        <w:spacing w:before="40" w:after="10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1.  </w:t>
      </w:r>
      <w:r>
        <w:rPr>
          <w:rFonts w:ascii="Calibri" w:hAnsi="Calibri" w:eastAsia="微软雅黑"/>
          <w:b w:val="0"/>
          <w:color w:val="1F2A26"/>
          <w:sz w:val="22"/>
        </w:rPr>
        <w:t>小美或阿强出示活动码时，</w:t>
      </w:r>
      <w:r>
        <w:rPr>
          <w:rFonts w:ascii="Calibri" w:hAnsi="Calibri" w:eastAsia="微软雅黑"/>
          <w:b/>
          <w:color w:val="1F2A26"/>
          <w:sz w:val="22"/>
        </w:rPr>
        <w:t>出示页可以出现公司名称</w:t>
      </w:r>
      <w:r>
        <w:rPr>
          <w:rFonts w:ascii="Calibri" w:hAnsi="Calibri" w:eastAsia="微软雅黑"/>
          <w:b w:val="0"/>
          <w:color w:val="1F2A26"/>
          <w:sz w:val="22"/>
        </w:rPr>
        <w:t xml:space="preserve">；王先生扫码后的手机号授权页 </w:t>
      </w:r>
      <w:r>
        <w:rPr>
          <w:rFonts w:ascii="Calibri" w:hAnsi="Calibri" w:eastAsia="微软雅黑"/>
          <w:b/>
          <w:color w:val="1F2A26"/>
          <w:sz w:val="22"/>
        </w:rPr>
        <w:t>不出现</w:t>
      </w:r>
      <w:r>
        <w:rPr>
          <w:rFonts w:ascii="Calibri" w:hAnsi="Calibri" w:eastAsia="微软雅黑"/>
          <w:b w:val="0"/>
          <w:color w:val="1F2A26"/>
          <w:sz w:val="22"/>
        </w:rPr>
        <w:t xml:space="preserve"> 公司名称。</w:t>
      </w:r>
    </w:p>
    <w:p w14:paraId="1E4ACFC0">
      <w:pPr>
        <w:spacing w:before="40" w:after="10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2.  </w:t>
      </w:r>
      <w:r>
        <w:rPr>
          <w:rFonts w:ascii="Calibri" w:hAnsi="Calibri" w:eastAsia="微软雅黑"/>
          <w:b w:val="0"/>
          <w:color w:val="1F2A26"/>
          <w:sz w:val="22"/>
        </w:rPr>
        <w:t>允许手机号后建档。</w:t>
      </w:r>
    </w:p>
    <w:p w14:paraId="75DBEB32">
      <w:pPr>
        <w:spacing w:before="40" w:after="10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3.  </w:t>
      </w:r>
      <w:r>
        <w:rPr>
          <w:rFonts w:ascii="Calibri" w:hAnsi="Calibri" w:eastAsia="微软雅黑"/>
          <w:b w:val="0"/>
          <w:color w:val="1F2A26"/>
          <w:sz w:val="22"/>
        </w:rPr>
        <w:t>谁出示码，谁就负责上门测量这一侧：小美出示则小美兼顾设计和测量；阿强出示则系统另外安排设计师。</w:t>
      </w:r>
    </w:p>
    <w:p w14:paraId="1E774731">
      <w:pPr>
        <w:spacing w:before="40" w:after="10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4.  </w:t>
      </w:r>
      <w:r>
        <w:rPr>
          <w:rFonts w:ascii="Calibri" w:hAnsi="Calibri" w:eastAsia="微软雅黑"/>
          <w:b w:val="0"/>
          <w:color w:val="1F2A26"/>
          <w:sz w:val="22"/>
        </w:rPr>
        <w:t>可以马上量房，也可以先约时间。</w:t>
      </w:r>
    </w:p>
    <w:p w14:paraId="5F06D6BD">
      <w:pPr>
        <w:spacing w:before="40" w:after="10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5.  </w:t>
      </w:r>
      <w:r>
        <w:rPr>
          <w:rFonts w:ascii="Calibri" w:hAnsi="Calibri" w:eastAsia="微软雅黑"/>
          <w:b w:val="0"/>
          <w:color w:val="1F2A26"/>
          <w:sz w:val="22"/>
        </w:rPr>
        <w:t>后面量房、发布、签单，与第三部分相同。</w:t>
      </w:r>
    </w:p>
    <w:p w14:paraId="051F6341">
      <w:pPr>
        <w:spacing w:before="0" w:after="160" w:line="298" w:lineRule="auto"/>
      </w:pPr>
      <w:r>
        <w:rPr>
          <w:rFonts w:ascii="Calibri" w:hAnsi="Calibri" w:eastAsia="微软雅黑"/>
          <w:b w:val="0"/>
          <w:color w:val="1F2A26"/>
          <w:sz w:val="22"/>
        </w:rPr>
        <w:t>应出现：</w:t>
      </w:r>
    </w:p>
    <w:p w14:paraId="1412D323">
      <w:pPr>
        <w:spacing w:before="20" w:after="80" w:line="288" w:lineRule="auto"/>
        <w:ind w:left="312"/>
      </w:pPr>
      <w:r>
        <w:rPr>
          <w:rFonts w:ascii="Calibri" w:hAnsi="Calibri" w:eastAsia="微软雅黑"/>
          <w:b w:val="0"/>
          <w:color w:val="5B6B65"/>
          <w:sz w:val="22"/>
        </w:rPr>
        <w:t xml:space="preserve">•  </w:t>
      </w:r>
      <w:r>
        <w:rPr>
          <w:rFonts w:ascii="Calibri" w:hAnsi="Calibri" w:eastAsia="微软雅黑"/>
          <w:b w:val="0"/>
          <w:color w:val="1F2A26"/>
          <w:sz w:val="22"/>
        </w:rPr>
        <w:t>成功页仍然只给设计师个人微信，不展示「这是哪家公司的员工」。</w:t>
      </w:r>
    </w:p>
    <w:p w14:paraId="00268254">
      <w:pPr>
        <w:spacing w:before="20" w:after="80" w:line="288" w:lineRule="auto"/>
        <w:ind w:left="312"/>
      </w:pPr>
      <w:r>
        <w:rPr>
          <w:rFonts w:ascii="Calibri" w:hAnsi="Calibri" w:eastAsia="微软雅黑"/>
          <w:b w:val="0"/>
          <w:color w:val="5B6B65"/>
          <w:sz w:val="22"/>
        </w:rPr>
        <w:t xml:space="preserve">•  </w:t>
      </w:r>
      <w:r>
        <w:rPr>
          <w:rFonts w:ascii="Calibri" w:hAnsi="Calibri" w:eastAsia="微软雅黑"/>
          <w:b w:val="0"/>
          <w:color w:val="1F2A26"/>
          <w:sz w:val="22"/>
        </w:rPr>
        <w:t>想约的时间和阿强已有安排冲突时，</w:t>
      </w:r>
      <w:r>
        <w:rPr>
          <w:rFonts w:ascii="Calibri" w:hAnsi="Calibri" w:eastAsia="微软雅黑"/>
          <w:b/>
          <w:color w:val="1F2A26"/>
          <w:sz w:val="22"/>
        </w:rPr>
        <w:t>不会</w:t>
      </w:r>
      <w:r>
        <w:rPr>
          <w:rFonts w:ascii="Calibri" w:hAnsi="Calibri" w:eastAsia="微软雅黑"/>
          <w:b w:val="0"/>
          <w:color w:val="1F2A26"/>
          <w:sz w:val="22"/>
        </w:rPr>
        <w:t xml:space="preserve"> 自动换成别人，应提示换个时间。</w:t>
      </w:r>
    </w:p>
    <w:p w14:paraId="626C343D">
      <w:pPr>
        <w:spacing w:before="20" w:after="80" w:line="288" w:lineRule="auto"/>
        <w:ind w:left="312"/>
      </w:pPr>
      <w:r>
        <w:rPr>
          <w:rFonts w:ascii="Calibri" w:hAnsi="Calibri" w:eastAsia="微软雅黑"/>
          <w:b w:val="0"/>
          <w:color w:val="5B6B65"/>
          <w:sz w:val="22"/>
        </w:rPr>
        <w:t xml:space="preserve">•  </w:t>
      </w:r>
      <w:r>
        <w:rPr>
          <w:rFonts w:ascii="Calibri" w:hAnsi="Calibri" w:eastAsia="微软雅黑"/>
          <w:b w:val="0"/>
          <w:color w:val="1F2A26"/>
          <w:sz w:val="22"/>
        </w:rPr>
        <w:t xml:space="preserve">签单后提成只有 </w:t>
      </w:r>
      <w:r>
        <w:rPr>
          <w:rFonts w:ascii="Calibri" w:hAnsi="Calibri" w:eastAsia="微软雅黑"/>
          <w:b/>
          <w:color w:val="1F2A26"/>
          <w:sz w:val="22"/>
        </w:rPr>
        <w:t>2 条</w:t>
      </w:r>
      <w:r>
        <w:rPr>
          <w:rFonts w:ascii="Calibri" w:hAnsi="Calibri" w:eastAsia="微软雅黑"/>
          <w:b w:val="0"/>
          <w:color w:val="1F2A26"/>
          <w:sz w:val="22"/>
        </w:rPr>
        <w:t>（设计师、测量员）。同一个人兼顾两项，两行都是他。</w:t>
      </w:r>
    </w:p>
    <w:p w14:paraId="039FB718">
      <w:pPr>
        <w:spacing w:before="20" w:after="80" w:line="288" w:lineRule="auto"/>
        <w:ind w:left="312"/>
      </w:pPr>
      <w:r>
        <w:rPr>
          <w:rFonts w:ascii="Calibri" w:hAnsi="Calibri" w:eastAsia="微软雅黑"/>
          <w:b w:val="0"/>
          <w:color w:val="5B6B65"/>
          <w:sz w:val="22"/>
        </w:rPr>
        <w:t xml:space="preserve">•  </w:t>
      </w:r>
      <w:r>
        <w:rPr>
          <w:rFonts w:ascii="Calibri" w:hAnsi="Calibri" w:eastAsia="微软雅黑"/>
          <w:b w:val="0"/>
          <w:color w:val="1F2A26"/>
          <w:sz w:val="22"/>
        </w:rPr>
        <w:t>小美、阿强手机「收益」能看到自己对应的那一笔。</w:t>
      </w:r>
    </w:p>
    <w:p w14:paraId="0D366463">
      <w:pPr>
        <w:spacing w:before="20" w:after="80" w:line="288" w:lineRule="auto"/>
        <w:ind w:left="312"/>
      </w:pPr>
      <w:r>
        <w:rPr>
          <w:rFonts w:ascii="Calibri" w:hAnsi="Calibri" w:eastAsia="微软雅黑"/>
          <w:b w:val="0"/>
          <w:color w:val="5B6B65"/>
          <w:sz w:val="22"/>
        </w:rPr>
        <w:t xml:space="preserve">•  </w:t>
      </w:r>
      <w:r>
        <w:rPr>
          <w:rFonts w:ascii="Calibri" w:hAnsi="Calibri" w:eastAsia="微软雅黑"/>
          <w:b w:val="0"/>
          <w:color w:val="1F2A26"/>
          <w:sz w:val="22"/>
        </w:rPr>
        <w:t xml:space="preserve">老周的进度和收益里 </w:t>
      </w:r>
      <w:r>
        <w:rPr>
          <w:rFonts w:ascii="Calibri" w:hAnsi="Calibri" w:eastAsia="微软雅黑"/>
          <w:b/>
          <w:color w:val="1F2A26"/>
          <w:sz w:val="22"/>
        </w:rPr>
        <w:t>没有</w:t>
      </w:r>
      <w:r>
        <w:rPr>
          <w:rFonts w:ascii="Calibri" w:hAnsi="Calibri" w:eastAsia="微软雅黑"/>
          <w:b w:val="0"/>
          <w:color w:val="1F2A26"/>
          <w:sz w:val="22"/>
        </w:rPr>
        <w:t xml:space="preserve"> 王先生这一单。</w:t>
      </w:r>
    </w:p>
    <w:p w14:paraId="586C8719">
      <w:pPr>
        <w:spacing w:before="20" w:after="8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☐  </w:t>
      </w:r>
      <w:r>
        <w:rPr>
          <w:rFonts w:ascii="Calibri" w:hAnsi="Calibri" w:eastAsia="微软雅黑"/>
          <w:b w:val="0"/>
          <w:color w:val="1F2A26"/>
          <w:sz w:val="22"/>
        </w:rPr>
        <w:t>活动码出示页可以有公司名，客户授权页没有公司名</w:t>
      </w:r>
    </w:p>
    <w:p w14:paraId="63B20650">
      <w:pPr>
        <w:spacing w:before="20" w:after="8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☐  </w:t>
      </w:r>
      <w:r>
        <w:rPr>
          <w:rFonts w:ascii="Calibri" w:hAnsi="Calibri" w:eastAsia="微软雅黑"/>
          <w:b w:val="0"/>
          <w:color w:val="1F2A26"/>
          <w:sz w:val="22"/>
        </w:rPr>
        <w:t>冲突不会偷偷换测量员</w:t>
      </w:r>
    </w:p>
    <w:p w14:paraId="06DA82BE">
      <w:pPr>
        <w:spacing w:before="20" w:after="8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☐  </w:t>
      </w:r>
      <w:r>
        <w:rPr>
          <w:rFonts w:ascii="Calibri" w:hAnsi="Calibri" w:eastAsia="微软雅黑"/>
          <w:b w:val="0"/>
          <w:color w:val="1F2A26"/>
          <w:sz w:val="22"/>
        </w:rPr>
        <w:t>只有两笔提成</w:t>
      </w:r>
    </w:p>
    <w:p w14:paraId="28282CE7">
      <w:pPr>
        <w:spacing w:before="20" w:after="8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☐  </w:t>
      </w:r>
      <w:r>
        <w:rPr>
          <w:rFonts w:ascii="Calibri" w:hAnsi="Calibri" w:eastAsia="微软雅黑"/>
          <w:b w:val="0"/>
          <w:color w:val="1F2A26"/>
          <w:sz w:val="22"/>
        </w:rPr>
        <w:t>介绍人看不到这一单</w:t>
      </w:r>
    </w:p>
    <w:p w14:paraId="2A9BE28A">
      <w:pPr>
        <w:pBdr>
          <w:bottom w:val="single" w:color="1F8A5B" w:sz="8" w:space="4"/>
        </w:pBdr>
        <w:spacing w:before="320" w:after="160" w:line="276" w:lineRule="auto"/>
      </w:pPr>
      <w:r>
        <w:rPr>
          <w:rFonts w:ascii="Calibri" w:hAnsi="Calibri" w:eastAsia="微软雅黑"/>
          <w:b/>
          <w:color w:val="1F8A5B"/>
          <w:sz w:val="30"/>
        </w:rPr>
        <w:t>第五部分：客人没来，预约过期了（必测）</w:t>
      </w:r>
    </w:p>
    <w:p w14:paraId="7D728FFA">
      <w:pPr>
        <w:spacing w:before="0" w:after="160" w:line="298" w:lineRule="auto"/>
      </w:pPr>
      <w:r>
        <w:rPr>
          <w:rFonts w:ascii="Calibri" w:hAnsi="Calibri" w:eastAsia="微软雅黑"/>
          <w:b w:val="0"/>
          <w:color w:val="1F2A26"/>
          <w:sz w:val="22"/>
        </w:rPr>
        <w:t>这一段专门测「约好了但过了时间还没上门」。请单独做一次，不要跳过。</w:t>
      </w:r>
    </w:p>
    <w:p w14:paraId="7A9D533D">
      <w:pPr>
        <w:spacing w:before="240" w:after="120" w:line="276" w:lineRule="auto"/>
      </w:pPr>
      <w:r>
        <w:rPr>
          <w:rFonts w:ascii="Calibri" w:hAnsi="Calibri" w:eastAsia="微软雅黑"/>
          <w:b/>
          <w:color w:val="1F2A26"/>
          <w:sz w:val="25"/>
        </w:rPr>
        <w:t>5.1 怎么让它尽快过期</w:t>
      </w:r>
    </w:p>
    <w:p w14:paraId="498A6EA6">
      <w:pPr>
        <w:spacing w:before="0" w:after="160" w:line="298" w:lineRule="auto"/>
      </w:pPr>
      <w:r>
        <w:rPr>
          <w:rFonts w:ascii="Calibri" w:hAnsi="Calibri" w:eastAsia="微软雅黑"/>
          <w:b w:val="0"/>
          <w:color w:val="1F2A26"/>
          <w:sz w:val="22"/>
        </w:rPr>
        <w:t xml:space="preserve">平时一次量房是 2 小时，干等太久。内测时张总可以到 </w:t>
      </w:r>
      <w:r>
        <w:rPr>
          <w:rFonts w:ascii="Calibri" w:hAnsi="Calibri" w:eastAsia="微软雅黑"/>
          <w:b/>
          <w:color w:val="1F2A26"/>
          <w:sz w:val="22"/>
        </w:rPr>
        <w:t>预约设置</w:t>
      </w:r>
      <w:r>
        <w:rPr>
          <w:rFonts w:ascii="Calibri" w:hAnsi="Calibri" w:eastAsia="微软雅黑"/>
          <w:b w:val="0"/>
          <w:color w:val="1F2A26"/>
          <w:sz w:val="22"/>
        </w:rPr>
        <w:t xml:space="preserve"> 把「默认量房时长」临时改成 30 分钟，约最近一档，等到 </w:t>
      </w:r>
      <w:r>
        <w:rPr>
          <w:rFonts w:ascii="Calibri" w:hAnsi="Calibri" w:eastAsia="微软雅黑"/>
          <w:b/>
          <w:color w:val="1F2A26"/>
          <w:sz w:val="22"/>
        </w:rPr>
        <w:t>结束时间过了</w:t>
      </w:r>
      <w:r>
        <w:rPr>
          <w:rFonts w:ascii="Calibri" w:hAnsi="Calibri" w:eastAsia="微软雅黑"/>
          <w:b w:val="0"/>
          <w:color w:val="1F2A26"/>
          <w:sz w:val="22"/>
        </w:rPr>
        <w:t xml:space="preserve"> 再看。</w:t>
      </w:r>
    </w:p>
    <w:p w14:paraId="1493C592">
      <w:pPr>
        <w:spacing w:before="0" w:after="160" w:line="298" w:lineRule="auto"/>
      </w:pPr>
      <w:r>
        <w:rPr>
          <w:rFonts w:ascii="Calibri" w:hAnsi="Calibri" w:eastAsia="微软雅黑"/>
          <w:b w:val="0"/>
          <w:color w:val="1F2A26"/>
          <w:sz w:val="22"/>
        </w:rPr>
        <w:t>测完请改回 120 分钟，再点一次保存确认。</w:t>
      </w:r>
    </w:p>
    <w:p w14:paraId="5643784C">
      <w:pPr>
        <w:spacing w:before="0" w:after="160" w:line="298" w:lineRule="auto"/>
      </w:pPr>
      <w:r>
        <w:rPr>
          <w:rFonts w:ascii="Calibri" w:hAnsi="Calibri" w:eastAsia="微软雅黑"/>
          <w:b w:val="0"/>
          <w:color w:val="1F2A26"/>
          <w:sz w:val="22"/>
        </w:rPr>
        <w:t>结束时间过后，屏幕应写「预约已过期」。</w:t>
      </w:r>
    </w:p>
    <w:p w14:paraId="4BB0BC36">
      <w:pPr>
        <w:spacing w:before="0" w:after="160" w:line="298" w:lineRule="auto"/>
      </w:pPr>
      <w:r>
        <w:rPr>
          <w:rFonts w:ascii="Calibri" w:hAnsi="Calibri" w:eastAsia="微软雅黑"/>
          <w:b w:val="0"/>
          <w:color w:val="1F2A26"/>
          <w:sz w:val="22"/>
        </w:rPr>
        <w:t xml:space="preserve">如果还是不能点「重新预约」，张总到后台 </w:t>
      </w:r>
      <w:r>
        <w:rPr>
          <w:rFonts w:ascii="Calibri" w:hAnsi="Calibri" w:eastAsia="微软雅黑"/>
          <w:b/>
          <w:color w:val="1F2A26"/>
          <w:sz w:val="22"/>
        </w:rPr>
        <w:t>通知记录</w:t>
      </w:r>
      <w:r>
        <w:rPr>
          <w:rFonts w:ascii="Calibri" w:hAnsi="Calibri" w:eastAsia="微软雅黑"/>
          <w:b w:val="0"/>
          <w:color w:val="1F2A26"/>
          <w:sz w:val="22"/>
        </w:rPr>
        <w:t xml:space="preserve"> 点一次 </w:t>
      </w:r>
      <w:r>
        <w:rPr>
          <w:rFonts w:ascii="Calibri" w:hAnsi="Calibri" w:eastAsia="微软雅黑"/>
          <w:b/>
          <w:color w:val="1F2A26"/>
          <w:sz w:val="22"/>
        </w:rPr>
        <w:t>执行提醒扫描</w:t>
      </w:r>
      <w:r>
        <w:rPr>
          <w:rFonts w:ascii="Calibri" w:hAnsi="Calibri" w:eastAsia="微软雅黑"/>
          <w:b w:val="0"/>
          <w:color w:val="1F2A26"/>
          <w:sz w:val="22"/>
        </w:rPr>
        <w:t>，然后大家刷新再试。</w:t>
      </w:r>
    </w:p>
    <w:p w14:paraId="1F213E74">
      <w:pPr>
        <w:spacing w:before="240" w:after="120" w:line="276" w:lineRule="auto"/>
      </w:pPr>
      <w:r>
        <w:rPr>
          <w:rFonts w:ascii="Calibri" w:hAnsi="Calibri" w:eastAsia="微软雅黑"/>
          <w:b/>
          <w:color w:val="1F2A26"/>
          <w:sz w:val="25"/>
        </w:rPr>
        <w:t>5.2 过期之后，每个人应怎样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4"/>
        <w:gridCol w:w="2454"/>
        <w:gridCol w:w="2455"/>
        <w:gridCol w:w="2455"/>
      </w:tblGrid>
      <w:tr w14:paraId="614B11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09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1F8A5B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960EA2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谁</w:t>
            </w:r>
          </w:p>
        </w:tc>
        <w:tc>
          <w:tcPr>
            <w:tcW w:w="2409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1F8A5B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B277C1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应看到</w:t>
            </w:r>
          </w:p>
        </w:tc>
        <w:tc>
          <w:tcPr>
            <w:tcW w:w="2409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1F8A5B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727B84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应能做</w:t>
            </w:r>
          </w:p>
        </w:tc>
        <w:tc>
          <w:tcPr>
            <w:tcW w:w="2409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1F8A5B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EF7632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不应再怎样</w:t>
            </w:r>
          </w:p>
        </w:tc>
      </w:tr>
      <w:tr w14:paraId="24DAA5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DC95AE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李女士「服务」</w:t>
            </w:r>
          </w:p>
        </w:tc>
        <w:tc>
          <w:tcPr>
            <w:tcW w:w="2409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DE5709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预约已过期</w:t>
            </w:r>
          </w:p>
        </w:tc>
        <w:tc>
          <w:tcPr>
            <w:tcW w:w="2409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E27FC5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重新选一个上门时间</w:t>
            </w:r>
          </w:p>
        </w:tc>
        <w:tc>
          <w:tcPr>
            <w:tcW w:w="2409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F1AE3C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界面还假装能改旧时间</w:t>
            </w:r>
          </w:p>
        </w:tc>
      </w:tr>
      <w:tr w14:paraId="3F3B20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4FAF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240F8D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小美工作台</w:t>
            </w:r>
          </w:p>
        </w:tc>
        <w:tc>
          <w:tcPr>
            <w:tcW w:w="2409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4FAF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FC8C9D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有待处理</w:t>
            </w:r>
          </w:p>
        </w:tc>
        <w:tc>
          <w:tcPr>
            <w:tcW w:w="2409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4FAF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B31266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帮她约新的一档</w:t>
            </w:r>
          </w:p>
        </w:tc>
        <w:tc>
          <w:tcPr>
            <w:tcW w:w="2409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4FAF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342EFF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还当成正在进行的预约</w:t>
            </w:r>
          </w:p>
        </w:tc>
      </w:tr>
      <w:tr w14:paraId="0AE634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F7B492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阿强工作台</w:t>
            </w:r>
          </w:p>
        </w:tc>
        <w:tc>
          <w:tcPr>
            <w:tcW w:w="2409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5C77A7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过期的不在「已确认」里</w:t>
            </w:r>
          </w:p>
        </w:tc>
        <w:tc>
          <w:tcPr>
            <w:tcW w:w="2409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7F0B052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在待处理或历史里找得到</w:t>
            </w:r>
          </w:p>
        </w:tc>
        <w:tc>
          <w:tcPr>
            <w:tcW w:w="2409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DFF3F17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过期的还占着今天已确认</w:t>
            </w:r>
          </w:p>
        </w:tc>
      </w:tr>
      <w:tr w14:paraId="681B13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4FAF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A5A23EF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张总「经营」</w:t>
            </w:r>
          </w:p>
        </w:tc>
        <w:tc>
          <w:tcPr>
            <w:tcW w:w="2409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4FAF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1245548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过期还没重新约，算异常</w:t>
            </w:r>
          </w:p>
        </w:tc>
        <w:tc>
          <w:tcPr>
            <w:tcW w:w="2409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4FAF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5685C1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帮忙协调</w:t>
            </w:r>
          </w:p>
        </w:tc>
        <w:tc>
          <w:tcPr>
            <w:tcW w:w="2409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4FAF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F65753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混在普通列表里看不出来</w:t>
            </w:r>
          </w:p>
        </w:tc>
      </w:tr>
      <w:tr w14:paraId="534713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F26150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老周「进度」</w:t>
            </w:r>
          </w:p>
        </w:tc>
        <w:tc>
          <w:tcPr>
            <w:tcW w:w="2409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288573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能看出过期或待重约</w:t>
            </w:r>
          </w:p>
        </w:tc>
        <w:tc>
          <w:tcPr>
            <w:tcW w:w="2409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34C5BD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只能看，不能改</w:t>
            </w:r>
          </w:p>
        </w:tc>
        <w:tc>
          <w:tcPr>
            <w:tcW w:w="2409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741318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看到手机号或门牌</w:t>
            </w:r>
          </w:p>
        </w:tc>
      </w:tr>
      <w:tr w14:paraId="213DBA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4FAF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ECB23E8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张总电脑线索转化</w:t>
            </w:r>
          </w:p>
        </w:tc>
        <w:tc>
          <w:tcPr>
            <w:tcW w:w="2409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4FAF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2837A8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能筛出已过期 / 待重约</w:t>
            </w:r>
          </w:p>
        </w:tc>
        <w:tc>
          <w:tcPr>
            <w:tcW w:w="2409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4FAF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5FF125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重新预约</w:t>
            </w:r>
          </w:p>
        </w:tc>
        <w:tc>
          <w:tcPr>
            <w:tcW w:w="2409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4FAF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CF06CCE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只写「量房中」看不出过期</w:t>
            </w:r>
          </w:p>
        </w:tc>
      </w:tr>
    </w:tbl>
    <w:p w14:paraId="26F368EE">
      <w:pPr>
        <w:spacing w:before="40" w:after="200" w:line="293" w:lineRule="auto"/>
      </w:pPr>
    </w:p>
    <w:p w14:paraId="108D4F2A">
      <w:pPr>
        <w:spacing w:before="0" w:after="160" w:line="298" w:lineRule="auto"/>
      </w:pPr>
      <w:r>
        <w:rPr>
          <w:rFonts w:ascii="Calibri" w:hAnsi="Calibri" w:eastAsia="微软雅黑"/>
          <w:b w:val="0"/>
          <w:color w:val="1F2A26"/>
          <w:sz w:val="22"/>
        </w:rPr>
        <w:t xml:space="preserve">重新预约是 </w:t>
      </w:r>
      <w:r>
        <w:rPr>
          <w:rFonts w:ascii="Calibri" w:hAnsi="Calibri" w:eastAsia="微软雅黑"/>
          <w:b/>
          <w:color w:val="1F2A26"/>
          <w:sz w:val="22"/>
        </w:rPr>
        <w:t>约新的一趟</w:t>
      </w:r>
      <w:r>
        <w:rPr>
          <w:rFonts w:ascii="Calibri" w:hAnsi="Calibri" w:eastAsia="微软雅黑"/>
          <w:b w:val="0"/>
          <w:color w:val="1F2A26"/>
          <w:sz w:val="22"/>
        </w:rPr>
        <w:t>，不是去改已经过期的那一张。约成功后，进度回到「已预约上门量房」。</w:t>
      </w:r>
    </w:p>
    <w:p w14:paraId="484FBD9E">
      <w:pPr>
        <w:spacing w:before="0" w:after="160" w:line="298" w:lineRule="auto"/>
      </w:pPr>
      <w:r>
        <w:rPr>
          <w:rFonts w:ascii="Calibri" w:hAnsi="Calibri" w:eastAsia="微软雅黑"/>
          <w:b w:val="0"/>
          <w:color w:val="1F2A26"/>
          <w:sz w:val="22"/>
        </w:rPr>
        <w:t>如果房子其实已经量完：即使预约过期，也应优先显示「量房完成」，还可以补点「完成」；如果还没量，就只给重新预约，不要自动当完成。</w:t>
      </w:r>
    </w:p>
    <w:p w14:paraId="6582E35F">
      <w:pPr>
        <w:spacing w:before="0" w:after="160" w:line="298" w:lineRule="auto"/>
      </w:pPr>
      <w:r>
        <w:rPr>
          <w:rFonts w:ascii="Calibri" w:hAnsi="Calibri" w:eastAsia="微软雅黑"/>
          <w:b w:val="0"/>
          <w:color w:val="1F2A26"/>
          <w:sz w:val="22"/>
        </w:rPr>
        <w:t>小美或张总取消预约（必须填原因）后，进度为「待重新预约」，李女士或小美应能再选新时间，阿强旧档期应空出来。</w:t>
      </w:r>
    </w:p>
    <w:p w14:paraId="162C1F7F">
      <w:pPr>
        <w:spacing w:before="20" w:after="8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☐  </w:t>
      </w:r>
      <w:r>
        <w:rPr>
          <w:rFonts w:ascii="Calibri" w:hAnsi="Calibri" w:eastAsia="微软雅黑"/>
          <w:b w:val="0"/>
          <w:color w:val="1F2A26"/>
          <w:sz w:val="22"/>
        </w:rPr>
        <w:t>过期后客户看到过期，并能重新约</w:t>
      </w:r>
    </w:p>
    <w:p w14:paraId="54775196">
      <w:pPr>
        <w:spacing w:before="20" w:after="8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☐  </w:t>
      </w:r>
      <w:r>
        <w:rPr>
          <w:rFonts w:ascii="Calibri" w:hAnsi="Calibri" w:eastAsia="微软雅黑"/>
          <w:b w:val="0"/>
          <w:color w:val="1F2A26"/>
          <w:sz w:val="22"/>
        </w:rPr>
        <w:t>阿强已确认列表里没有过期单</w:t>
      </w:r>
    </w:p>
    <w:p w14:paraId="7ED370D9">
      <w:pPr>
        <w:spacing w:before="20" w:after="8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☐  </w:t>
      </w:r>
      <w:r>
        <w:rPr>
          <w:rFonts w:ascii="Calibri" w:hAnsi="Calibri" w:eastAsia="微软雅黑"/>
          <w:b w:val="0"/>
          <w:color w:val="1F2A26"/>
          <w:sz w:val="22"/>
        </w:rPr>
        <w:t>张总能在经营里看到这件事</w:t>
      </w:r>
    </w:p>
    <w:p w14:paraId="6F8E0CD9">
      <w:pPr>
        <w:spacing w:before="20" w:after="8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☐  </w:t>
      </w:r>
      <w:r>
        <w:rPr>
          <w:rFonts w:ascii="Calibri" w:hAnsi="Calibri" w:eastAsia="微软雅黑"/>
          <w:b w:val="0"/>
          <w:color w:val="1F2A26"/>
          <w:sz w:val="22"/>
        </w:rPr>
        <w:t>老周仍看不到隐私信息</w:t>
      </w:r>
    </w:p>
    <w:p w14:paraId="6D682A8B">
      <w:pPr>
        <w:pBdr>
          <w:bottom w:val="single" w:color="1F8A5B" w:sz="8" w:space="4"/>
        </w:pBdr>
        <w:spacing w:before="320" w:after="160" w:line="276" w:lineRule="auto"/>
      </w:pPr>
      <w:r>
        <w:rPr>
          <w:rFonts w:ascii="Calibri" w:hAnsi="Calibri" w:eastAsia="微软雅黑"/>
          <w:b/>
          <w:color w:val="1F8A5B"/>
          <w:sz w:val="30"/>
        </w:rPr>
        <w:t>第六部分：故意试这些不该成功的事</w:t>
      </w:r>
    </w:p>
    <w:p w14:paraId="1063E3CB">
      <w:pPr>
        <w:spacing w:before="0" w:after="160" w:line="298" w:lineRule="auto"/>
      </w:pPr>
      <w:r>
        <w:rPr>
          <w:rFonts w:ascii="Calibri" w:hAnsi="Calibri" w:eastAsia="微软雅黑"/>
          <w:b w:val="0"/>
          <w:color w:val="1F2A26"/>
          <w:sz w:val="22"/>
        </w:rPr>
        <w:t>下面每条都是在确认系统会拦住。拦不住才是问题。</w:t>
      </w:r>
    </w:p>
    <w:p w14:paraId="544490A4">
      <w:pPr>
        <w:spacing w:before="40" w:after="10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1.  </w:t>
      </w:r>
      <w:r>
        <w:rPr>
          <w:rFonts w:ascii="Calibri" w:hAnsi="Calibri" w:eastAsia="微软雅黑"/>
          <w:b w:val="0"/>
          <w:color w:val="1F2A26"/>
          <w:sz w:val="22"/>
        </w:rPr>
        <w:t>李女士把预约页面转发给另一个微信 → 对方不能改时间、不能看详细地址。</w:t>
      </w:r>
    </w:p>
    <w:p w14:paraId="06FAE7FE">
      <w:pPr>
        <w:spacing w:before="40" w:after="10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2.  </w:t>
      </w:r>
      <w:r>
        <w:rPr>
          <w:rFonts w:ascii="Calibri" w:hAnsi="Calibri" w:eastAsia="微软雅黑"/>
          <w:b w:val="0"/>
          <w:color w:val="1F2A26"/>
          <w:sz w:val="22"/>
        </w:rPr>
        <w:t>老周看进度和收益 → 没有客户手机号、没有精确门牌、没有户型图、没有内部改期原因、没有设计文件。</w:t>
      </w:r>
    </w:p>
    <w:p w14:paraId="7E042291">
      <w:pPr>
        <w:spacing w:before="40" w:after="10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3.  </w:t>
      </w:r>
      <w:r>
        <w:rPr>
          <w:rFonts w:ascii="Calibri" w:hAnsi="Calibri" w:eastAsia="微软雅黑"/>
          <w:b w:val="0"/>
          <w:color w:val="1F2A26"/>
          <w:sz w:val="22"/>
        </w:rPr>
        <w:t>用客户或介绍人身份，去打开量房页面（别人把链接发过来也算）→ 应提示没权限并回到自己的首页，不能闪一下编辑器。</w:t>
      </w:r>
    </w:p>
    <w:p w14:paraId="3215D9CC">
      <w:pPr>
        <w:spacing w:before="40" w:after="10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4.  </w:t>
      </w:r>
      <w:r>
        <w:rPr>
          <w:rFonts w:ascii="Calibri" w:hAnsi="Calibri" w:eastAsia="微软雅黑"/>
          <w:b w:val="0"/>
          <w:color w:val="1F2A26"/>
          <w:sz w:val="22"/>
        </w:rPr>
        <w:t>阿强身份下去找「设计」发布效果图 → 不应有这个入口，硬进也要被拒绝。</w:t>
      </w:r>
    </w:p>
    <w:p w14:paraId="0778B7F6">
      <w:pPr>
        <w:spacing w:before="40" w:after="10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5.  </w:t>
      </w:r>
      <w:r>
        <w:rPr>
          <w:rFonts w:ascii="Calibri" w:hAnsi="Calibri" w:eastAsia="微软雅黑"/>
          <w:b w:val="0"/>
          <w:color w:val="1F2A26"/>
          <w:sz w:val="22"/>
        </w:rPr>
        <w:t>张总身份下直接量房或自由出图 → 没有这些工具，需要先切换成小美或阿强。</w:t>
      </w:r>
    </w:p>
    <w:p w14:paraId="676F1F19">
      <w:pPr>
        <w:spacing w:before="40" w:after="10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6.  </w:t>
      </w:r>
      <w:r>
        <w:rPr>
          <w:rFonts w:ascii="Calibri" w:hAnsi="Calibri" w:eastAsia="微软雅黑"/>
          <w:b w:val="0"/>
          <w:color w:val="1F2A26"/>
          <w:sz w:val="22"/>
        </w:rPr>
        <w:t>老周已经加入 3 家公司，再加第 4 家 → 应明确说到上限（默认 3 家）。</w:t>
      </w:r>
    </w:p>
    <w:p w14:paraId="51C54941">
      <w:pPr>
        <w:spacing w:before="40" w:after="10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7.  </w:t>
      </w:r>
      <w:r>
        <w:rPr>
          <w:rFonts w:ascii="Calibri" w:hAnsi="Calibri" w:eastAsia="微软雅黑"/>
          <w:b w:val="0"/>
          <w:color w:val="1F2A26"/>
          <w:sz w:val="22"/>
        </w:rPr>
        <w:t>小美已经是这家员工，再扫另一家的员工入驻码 → 不能偷偷换成另一家。</w:t>
      </w:r>
    </w:p>
    <w:p w14:paraId="5E951EAF">
      <w:pPr>
        <w:spacing w:before="40" w:after="10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8.  </w:t>
      </w:r>
      <w:r>
        <w:rPr>
          <w:rFonts w:ascii="Calibri" w:hAnsi="Calibri" w:eastAsia="微软雅黑"/>
          <w:b w:val="0"/>
          <w:color w:val="1F2A26"/>
          <w:sz w:val="22"/>
        </w:rPr>
        <w:t>老周退出这家公司后，再用旧推广码给新客户扫 → 应失败；以前已经介绍成功的单子还在。</w:t>
      </w:r>
    </w:p>
    <w:p w14:paraId="502FAA14">
      <w:pPr>
        <w:spacing w:before="40" w:after="10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9.  </w:t>
      </w:r>
      <w:r>
        <w:rPr>
          <w:rFonts w:ascii="Calibri" w:hAnsi="Calibri" w:eastAsia="微软雅黑"/>
          <w:b w:val="0"/>
          <w:color w:val="1F2A26"/>
          <w:sz w:val="22"/>
        </w:rPr>
        <w:t>李女士服务还没结束时，再扫另一张推广码 → 应回到她已有的服务，不能暴露新公司，也不能再开一单。</w:t>
      </w:r>
    </w:p>
    <w:p w14:paraId="79315F04">
      <w:pPr>
        <w:spacing w:before="40" w:after="10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10.  </w:t>
      </w:r>
      <w:r>
        <w:rPr>
          <w:rFonts w:ascii="Calibri" w:hAnsi="Calibri" w:eastAsia="微软雅黑"/>
          <w:b w:val="0"/>
          <w:color w:val="1F2A26"/>
          <w:sz w:val="22"/>
        </w:rPr>
        <w:t>把小程序滑掉再打开、重新登录、切换身份 → 应进入现在这个身份该进的首页；身份失效时要说清楚，不能悄悄变成普通客户。</w:t>
      </w:r>
    </w:p>
    <w:p w14:paraId="6E6263CE">
      <w:pPr>
        <w:spacing w:before="40" w:after="10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11.  </w:t>
      </w:r>
      <w:r>
        <w:rPr>
          <w:rFonts w:ascii="Calibri" w:hAnsi="Calibri" w:eastAsia="微软雅黑"/>
          <w:b w:val="0"/>
          <w:color w:val="1F2A26"/>
          <w:sz w:val="22"/>
        </w:rPr>
        <w:t>底下小红点如果暂时读不到 → 应写「暂时无法读取」，不要显示 0。</w:t>
      </w:r>
    </w:p>
    <w:p w14:paraId="4BA06671">
      <w:pPr>
        <w:spacing w:before="20" w:after="8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☐  </w:t>
      </w:r>
      <w:r>
        <w:rPr>
          <w:rFonts w:ascii="Calibri" w:hAnsi="Calibri" w:eastAsia="微软雅黑"/>
          <w:b w:val="0"/>
          <w:color w:val="1F2A26"/>
          <w:sz w:val="22"/>
        </w:rPr>
        <w:t>转发看不了别人的预约</w:t>
      </w:r>
    </w:p>
    <w:p w14:paraId="527549EF">
      <w:pPr>
        <w:spacing w:before="20" w:after="8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☐  </w:t>
      </w:r>
      <w:r>
        <w:rPr>
          <w:rFonts w:ascii="Calibri" w:hAnsi="Calibri" w:eastAsia="微软雅黑"/>
          <w:b w:val="0"/>
          <w:color w:val="1F2A26"/>
          <w:sz w:val="22"/>
        </w:rPr>
        <w:t>介绍人看不到隐私</w:t>
      </w:r>
    </w:p>
    <w:p w14:paraId="437F88B3">
      <w:pPr>
        <w:spacing w:before="20" w:after="8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☐  </w:t>
      </w:r>
      <w:r>
        <w:rPr>
          <w:rFonts w:ascii="Calibri" w:hAnsi="Calibri" w:eastAsia="微软雅黑"/>
          <w:b w:val="0"/>
          <w:color w:val="1F2A26"/>
          <w:sz w:val="22"/>
        </w:rPr>
        <w:t>各自身份进不了不该进的功能</w:t>
      </w:r>
    </w:p>
    <w:p w14:paraId="23FEEED8">
      <w:pPr>
        <w:spacing w:before="20" w:after="8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☐  </w:t>
      </w:r>
      <w:r>
        <w:rPr>
          <w:rFonts w:ascii="Calibri" w:hAnsi="Calibri" w:eastAsia="微软雅黑"/>
          <w:b w:val="0"/>
          <w:color w:val="1F2A26"/>
          <w:sz w:val="22"/>
        </w:rPr>
        <w:t>一户进行中的服务不会被另一张码抢走</w:t>
      </w:r>
    </w:p>
    <w:p w14:paraId="53836F6B">
      <w:pPr>
        <w:pBdr>
          <w:bottom w:val="single" w:color="1F8A5B" w:sz="8" w:space="4"/>
        </w:pBdr>
        <w:spacing w:before="320" w:after="160" w:line="276" w:lineRule="auto"/>
      </w:pPr>
      <w:r>
        <w:rPr>
          <w:rFonts w:ascii="Calibri" w:hAnsi="Calibri" w:eastAsia="微软雅黑"/>
          <w:b/>
          <w:color w:val="1F8A5B"/>
          <w:sz w:val="30"/>
        </w:rPr>
        <w:t>第七部分：这些不是毛病，请不要当故障报</w:t>
      </w:r>
    </w:p>
    <w:p w14:paraId="14D1BF2B">
      <w:pPr>
        <w:spacing w:before="0" w:after="160" w:line="298" w:lineRule="auto"/>
      </w:pPr>
      <w:r>
        <w:rPr>
          <w:rFonts w:ascii="Calibri" w:hAnsi="Calibri" w:eastAsia="微软雅黑"/>
          <w:b w:val="0"/>
          <w:color w:val="1F2A26"/>
          <w:sz w:val="22"/>
        </w:rPr>
        <w:t>产品就是这样设计的：</w:t>
      </w:r>
    </w:p>
    <w:p w14:paraId="33B6B174">
      <w:pPr>
        <w:spacing w:before="40" w:after="10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1.  </w:t>
      </w:r>
      <w:r>
        <w:rPr>
          <w:rFonts w:ascii="Calibri" w:hAnsi="Calibri" w:eastAsia="微软雅黑"/>
          <w:b w:val="0"/>
          <w:color w:val="1F2A26"/>
          <w:sz w:val="22"/>
        </w:rPr>
        <w:t xml:space="preserve">介绍人给客户看的领取页 </w:t>
      </w:r>
      <w:r>
        <w:rPr>
          <w:rFonts w:ascii="Calibri" w:hAnsi="Calibri" w:eastAsia="微软雅黑"/>
          <w:b/>
          <w:color w:val="1F2A26"/>
          <w:sz w:val="22"/>
        </w:rPr>
        <w:t>没有公司名</w:t>
      </w:r>
      <w:r>
        <w:rPr>
          <w:rFonts w:ascii="Calibri" w:hAnsi="Calibri" w:eastAsia="微软雅黑"/>
          <w:b w:val="0"/>
          <w:color w:val="1F2A26"/>
          <w:sz w:val="22"/>
        </w:rPr>
        <w:t xml:space="preserve"> —— 避免暴露介绍人和哪家公司合作。</w:t>
      </w:r>
    </w:p>
    <w:p w14:paraId="47CAD414">
      <w:pPr>
        <w:spacing w:before="40" w:after="10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2.  </w:t>
      </w:r>
      <w:r>
        <w:rPr>
          <w:rFonts w:ascii="Calibri" w:hAnsi="Calibri" w:eastAsia="微软雅黑"/>
          <w:b w:val="0"/>
          <w:color w:val="1F2A26"/>
          <w:sz w:val="22"/>
        </w:rPr>
        <w:t>客户不能自己取消预约 —— 取消由设计师或老板来做。</w:t>
      </w:r>
    </w:p>
    <w:p w14:paraId="0B44F268">
      <w:pPr>
        <w:spacing w:before="40" w:after="10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3.  </w:t>
      </w:r>
      <w:r>
        <w:rPr>
          <w:rFonts w:ascii="Calibri" w:hAnsi="Calibri" w:eastAsia="微软雅黑"/>
          <w:b w:val="0"/>
          <w:color w:val="1F2A26"/>
          <w:sz w:val="22"/>
        </w:rPr>
        <w:t>电脑网页不能量房 —— 量房只在测量员手机里做。</w:t>
      </w:r>
    </w:p>
    <w:p w14:paraId="1469E9A1">
      <w:pPr>
        <w:spacing w:before="40" w:after="10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4.  </w:t>
      </w:r>
      <w:r>
        <w:rPr>
          <w:rFonts w:ascii="Calibri" w:hAnsi="Calibri" w:eastAsia="微软雅黑"/>
          <w:b w:val="0"/>
          <w:color w:val="1F2A26"/>
          <w:sz w:val="22"/>
        </w:rPr>
        <w:t>有时上面仍写着「量房中」，但旁边进度是「预约已过期」—— 请看进度这几个字。</w:t>
      </w:r>
    </w:p>
    <w:p w14:paraId="40D62EAD">
      <w:pPr>
        <w:spacing w:before="40" w:after="10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5.  </w:t>
      </w:r>
      <w:r>
        <w:rPr>
          <w:rFonts w:ascii="Calibri" w:hAnsi="Calibri" w:eastAsia="微软雅黑"/>
          <w:b w:val="0"/>
          <w:color w:val="1F2A26"/>
          <w:sz w:val="22"/>
        </w:rPr>
        <w:t>员工活动码介绍来的客户，没有介绍人提成，老周也看不到。</w:t>
      </w:r>
    </w:p>
    <w:p w14:paraId="2854AE55">
      <w:pPr>
        <w:spacing w:before="40" w:after="10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6.  </w:t>
      </w:r>
      <w:r>
        <w:rPr>
          <w:rFonts w:ascii="Calibri" w:hAnsi="Calibri" w:eastAsia="微软雅黑"/>
          <w:b w:val="0"/>
          <w:color w:val="1F2A26"/>
          <w:sz w:val="22"/>
        </w:rPr>
        <w:t>老板身份不能直接当设计师、测量员用，要切换。</w:t>
      </w:r>
    </w:p>
    <w:p w14:paraId="743B6722">
      <w:pPr>
        <w:spacing w:before="40" w:after="10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7.  </w:t>
      </w:r>
      <w:r>
        <w:rPr>
          <w:rFonts w:ascii="Calibri" w:hAnsi="Calibri" w:eastAsia="微软雅黑"/>
          <w:b w:val="0"/>
          <w:color w:val="1F2A26"/>
          <w:sz w:val="22"/>
        </w:rPr>
        <w:t>系统不帮公司给员工转钱，只记账。张总线下打款后，可在电脑或手机「提成」点已付。</w:t>
      </w:r>
    </w:p>
    <w:p w14:paraId="01CDF3FA">
      <w:pPr>
        <w:spacing w:before="40" w:after="10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8.  </w:t>
      </w:r>
      <w:r>
        <w:rPr>
          <w:rFonts w:ascii="Calibri" w:hAnsi="Calibri" w:eastAsia="微软雅黑"/>
          <w:b w:val="0"/>
          <w:color w:val="1F2A26"/>
          <w:sz w:val="22"/>
        </w:rPr>
        <w:t>设计师没点「发布」的效果图，客户看不见。</w:t>
      </w:r>
    </w:p>
    <w:p w14:paraId="067DB4C1">
      <w:pPr>
        <w:spacing w:before="40" w:after="10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9.  </w:t>
      </w:r>
      <w:r>
        <w:rPr>
          <w:rFonts w:ascii="Calibri" w:hAnsi="Calibri" w:eastAsia="微软雅黑"/>
          <w:b w:val="0"/>
          <w:color w:val="1F2A26"/>
          <w:sz w:val="22"/>
        </w:rPr>
        <w:t>测试版小程序的码，扫不进正式版小程序。换环境要重新生成码，旧图不会自己变。</w:t>
      </w:r>
    </w:p>
    <w:p w14:paraId="3F0227F7">
      <w:pPr>
        <w:spacing w:before="40" w:after="10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10.  </w:t>
      </w:r>
      <w:r>
        <w:rPr>
          <w:rFonts w:ascii="Calibri" w:hAnsi="Calibri" w:eastAsia="微软雅黑"/>
          <w:b w:val="0"/>
          <w:color w:val="1F2A26"/>
          <w:sz w:val="22"/>
        </w:rPr>
        <w:t>页面已经约上了或已经过期了，但微信没有弹出服务通知 —— 先看当时有没有允许订阅。页面状态对了，通常仍算功能正常。</w:t>
      </w:r>
    </w:p>
    <w:p w14:paraId="1E0604CA">
      <w:pPr>
        <w:pBdr>
          <w:bottom w:val="single" w:color="1F8A5B" w:sz="8" w:space="4"/>
        </w:pBdr>
        <w:spacing w:before="320" w:after="160" w:line="276" w:lineRule="auto"/>
      </w:pPr>
      <w:r>
        <w:rPr>
          <w:rFonts w:ascii="Calibri" w:hAnsi="Calibri" w:eastAsia="微软雅黑"/>
          <w:b/>
          <w:color w:val="1F8A5B"/>
          <w:sz w:val="30"/>
        </w:rPr>
        <w:t>卡住了怎么办</w:t>
      </w:r>
    </w:p>
    <w:p w14:paraId="3D1AB983">
      <w:pPr>
        <w:spacing w:before="40" w:after="10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1.  </w:t>
      </w:r>
      <w:r>
        <w:rPr>
          <w:rFonts w:ascii="Calibri" w:hAnsi="Calibri" w:eastAsia="微软雅黑"/>
          <w:b w:val="0"/>
          <w:color w:val="1F2A26"/>
          <w:sz w:val="22"/>
        </w:rPr>
        <w:t>小程序先下拉刷新，或关掉再打开。</w:t>
      </w:r>
    </w:p>
    <w:p w14:paraId="6F27A295">
      <w:pPr>
        <w:spacing w:before="40" w:after="10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2.  </w:t>
      </w:r>
      <w:r>
        <w:rPr>
          <w:rFonts w:ascii="Calibri" w:hAnsi="Calibri" w:eastAsia="微软雅黑"/>
          <w:b w:val="0"/>
          <w:color w:val="1F2A26"/>
          <w:sz w:val="22"/>
        </w:rPr>
        <w:t>确认自己现在是对的身份（看「我的」）。不对就切换，不要硬点别人的菜单。</w:t>
      </w:r>
    </w:p>
    <w:p w14:paraId="6EC2BB29">
      <w:pPr>
        <w:spacing w:before="40" w:after="10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3.  </w:t>
      </w:r>
      <w:r>
        <w:rPr>
          <w:rFonts w:ascii="Calibri" w:hAnsi="Calibri" w:eastAsia="微软雅黑"/>
          <w:b w:val="0"/>
          <w:color w:val="1F2A26"/>
          <w:sz w:val="22"/>
        </w:rPr>
        <w:t>扫不了码：确认扫的是哪一种（员工入职 / 介绍人入职 / 给客户的推广码 / 员工活动码），四种不能混。</w:t>
      </w:r>
    </w:p>
    <w:p w14:paraId="1DC13693">
      <w:pPr>
        <w:spacing w:before="40" w:after="10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4.  </w:t>
      </w:r>
      <w:r>
        <w:rPr>
          <w:rFonts w:ascii="Calibri" w:hAnsi="Calibri" w:eastAsia="微软雅黑"/>
          <w:b w:val="0"/>
          <w:color w:val="1F2A26"/>
          <w:sz w:val="22"/>
        </w:rPr>
        <w:t>约不了时间：看是不是不在上班时间、是不是已经有人约了、是不是过期后还在点「改期」而不是「重新预约」。</w:t>
      </w:r>
    </w:p>
    <w:p w14:paraId="13B17044">
      <w:pPr>
        <w:spacing w:before="40" w:after="10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5.  </w:t>
      </w:r>
      <w:r>
        <w:rPr>
          <w:rFonts w:ascii="Calibri" w:hAnsi="Calibri" w:eastAsia="微软雅黑"/>
          <w:b w:val="0"/>
          <w:color w:val="1F2A26"/>
          <w:sz w:val="22"/>
        </w:rPr>
        <w:t>仍不行：按下面格式发群，附整屏截图（小程序请把手机顶部微信按钮那一块也拍进去）。</w:t>
      </w:r>
    </w:p>
    <w:p w14:paraId="0467CE8E">
      <w:pPr>
        <w:pBdr>
          <w:bottom w:val="single" w:color="1F8A5B" w:sz="8" w:space="4"/>
        </w:pBdr>
        <w:spacing w:before="320" w:after="160" w:line="276" w:lineRule="auto"/>
      </w:pPr>
      <w:r>
        <w:rPr>
          <w:rFonts w:ascii="Calibri" w:hAnsi="Calibri" w:eastAsia="微软雅黑"/>
          <w:b/>
          <w:color w:val="1F8A5B"/>
          <w:sz w:val="30"/>
        </w:rPr>
        <w:t>发现问题怎么发到群里</w:t>
      </w:r>
    </w:p>
    <w:p w14:paraId="1E980890">
      <w:pPr>
        <w:spacing w:before="0" w:after="160" w:line="298" w:lineRule="auto"/>
      </w:pPr>
      <w:r>
        <w:rPr>
          <w:rFonts w:ascii="Calibri" w:hAnsi="Calibri" w:eastAsia="微软雅黑"/>
          <w:b w:val="0"/>
          <w:color w:val="1F2A26"/>
          <w:sz w:val="22"/>
        </w:rPr>
        <w:t>复制填写：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18"/>
      </w:tblGrid>
      <w:tr w14:paraId="4D03E4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38" w:type="dxa"/>
            <w:tcBorders>
              <w:top w:val="single" w:color="DDDDD8" w:sz="4" w:space="0"/>
              <w:left w:val="single" w:color="DDDDD8" w:sz="4" w:space="0"/>
              <w:bottom w:val="single" w:color="DDDDD8" w:sz="4" w:space="0"/>
              <w:right w:val="single" w:color="DDDDD8" w:sz="4" w:space="0"/>
            </w:tcBorders>
            <w:shd w:val="clear" w:color="auto" w:fill="F7F7F5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7B4A461">
            <w:pPr>
              <w:spacing w:before="0" w:after="0" w:line="300" w:lineRule="auto"/>
            </w:pPr>
            <w:r>
              <w:rPr>
                <w:rFonts w:ascii="Consolas" w:hAnsi="Consolas" w:eastAsia="微软雅黑"/>
                <w:color w:val="1F2A26"/>
                <w:sz w:val="21"/>
              </w:rPr>
              <w:t>我现在扮演：客户 / 介绍人 / 设计师 / 测量员 / 老板 / 电脑后台</w:t>
            </w:r>
            <w:r>
              <w:rPr>
                <w:rFonts w:ascii="Consolas" w:hAnsi="Consolas" w:eastAsia="微软雅黑"/>
                <w:color w:val="1F2A26"/>
                <w:sz w:val="21"/>
              </w:rPr>
              <w:br w:type="textWrapping"/>
            </w:r>
            <w:r>
              <w:rPr>
                <w:rFonts w:ascii="Consolas" w:hAnsi="Consolas" w:eastAsia="微软雅黑"/>
                <w:color w:val="1F2A26"/>
                <w:sz w:val="21"/>
              </w:rPr>
              <w:t>用的微信号或后台登录名：（不要发验证码）</w:t>
            </w:r>
            <w:r>
              <w:rPr>
                <w:rFonts w:ascii="Consolas" w:hAnsi="Consolas" w:eastAsia="微软雅黑"/>
                <w:color w:val="1F2A26"/>
                <w:sz w:val="21"/>
              </w:rPr>
              <w:br w:type="textWrapping"/>
            </w:r>
            <w:r>
              <w:rPr>
                <w:rFonts w:ascii="Consolas" w:hAnsi="Consolas" w:eastAsia="微软雅黑"/>
                <w:color w:val="1F2A26"/>
                <w:sz w:val="21"/>
              </w:rPr>
              <w:t>我点了：1. …  2. …  3. …</w:t>
            </w:r>
            <w:r>
              <w:rPr>
                <w:rFonts w:ascii="Consolas" w:hAnsi="Consolas" w:eastAsia="微软雅黑"/>
                <w:color w:val="1F2A26"/>
                <w:sz w:val="21"/>
              </w:rPr>
              <w:br w:type="textWrapping"/>
            </w:r>
            <w:r>
              <w:rPr>
                <w:rFonts w:ascii="Consolas" w:hAnsi="Consolas" w:eastAsia="微软雅黑"/>
                <w:color w:val="1F2A26"/>
                <w:sz w:val="21"/>
              </w:rPr>
              <w:t>手册里写应该：……</w:t>
            </w:r>
            <w:r>
              <w:rPr>
                <w:rFonts w:ascii="Consolas" w:hAnsi="Consolas" w:eastAsia="微软雅黑"/>
                <w:color w:val="1F2A26"/>
                <w:sz w:val="21"/>
              </w:rPr>
              <w:br w:type="textWrapping"/>
            </w:r>
            <w:r>
              <w:rPr>
                <w:rFonts w:ascii="Consolas" w:hAnsi="Consolas" w:eastAsia="微软雅黑"/>
                <w:color w:val="1F2A26"/>
                <w:sz w:val="21"/>
              </w:rPr>
              <w:t>我实际看到：……</w:t>
            </w:r>
            <w:r>
              <w:rPr>
                <w:rFonts w:ascii="Consolas" w:hAnsi="Consolas" w:eastAsia="微软雅黑"/>
                <w:color w:val="1F2A26"/>
                <w:sz w:val="21"/>
              </w:rPr>
              <w:br w:type="textWrapping"/>
            </w:r>
            <w:r>
              <w:rPr>
                <w:rFonts w:ascii="Consolas" w:hAnsi="Consolas" w:eastAsia="微软雅黑"/>
                <w:color w:val="1F2A26"/>
                <w:sz w:val="21"/>
              </w:rPr>
              <w:t>截图：整屏</w:t>
            </w:r>
            <w:r>
              <w:rPr>
                <w:rFonts w:ascii="Consolas" w:hAnsi="Consolas" w:eastAsia="微软雅黑"/>
                <w:color w:val="1F2A26"/>
                <w:sz w:val="21"/>
              </w:rPr>
              <w:br w:type="textWrapping"/>
            </w:r>
            <w:r>
              <w:rPr>
                <w:rFonts w:ascii="Consolas" w:hAnsi="Consolas" w:eastAsia="微软雅黑"/>
                <w:color w:val="1F2A26"/>
                <w:sz w:val="21"/>
              </w:rPr>
              <w:t>大约时间：例如 8月21日 14:32</w:t>
            </w:r>
          </w:p>
        </w:tc>
      </w:tr>
    </w:tbl>
    <w:p w14:paraId="04F91535">
      <w:pPr>
        <w:spacing w:before="0" w:after="160" w:line="293" w:lineRule="auto"/>
      </w:pPr>
    </w:p>
    <w:p w14:paraId="796797C0">
      <w:pPr>
        <w:spacing w:before="0" w:after="160" w:line="298" w:lineRule="auto"/>
      </w:pPr>
      <w:r>
        <w:rPr>
          <w:rFonts w:ascii="Calibri" w:hAnsi="Calibri" w:eastAsia="微软雅黑"/>
          <w:b w:val="0"/>
          <w:color w:val="1F2A26"/>
          <w:sz w:val="22"/>
        </w:rPr>
        <w:t>请组织者自行判断急不急：</w:t>
      </w:r>
    </w:p>
    <w:p w14:paraId="411863C1">
      <w:pPr>
        <w:spacing w:before="20" w:after="80" w:line="288" w:lineRule="auto"/>
        <w:ind w:left="312"/>
      </w:pPr>
      <w:r>
        <w:rPr>
          <w:rFonts w:ascii="Calibri" w:hAnsi="Calibri" w:eastAsia="微软雅黑"/>
          <w:b w:val="0"/>
          <w:color w:val="5B6B65"/>
          <w:sz w:val="22"/>
        </w:rPr>
        <w:t xml:space="preserve">•  </w:t>
      </w:r>
      <w:r>
        <w:rPr>
          <w:rFonts w:ascii="Calibri" w:hAnsi="Calibri" w:eastAsia="微软雅黑"/>
          <w:b/>
          <w:color w:val="1F2A26"/>
          <w:sz w:val="22"/>
        </w:rPr>
        <w:t>马上要修</w:t>
      </w:r>
      <w:r>
        <w:rPr>
          <w:rFonts w:ascii="Calibri" w:hAnsi="Calibri" w:eastAsia="微软雅黑"/>
          <w:b w:val="0"/>
          <w:color w:val="1F2A26"/>
          <w:sz w:val="22"/>
        </w:rPr>
        <w:t>：领不了服务、排不到人又重试不了、约不上或过期后约不成、量房存没了、客户看到别人隐私、签了单却没有提成记录</w:t>
      </w:r>
    </w:p>
    <w:p w14:paraId="73FE9322">
      <w:pPr>
        <w:spacing w:before="20" w:after="80" w:line="288" w:lineRule="auto"/>
        <w:ind w:left="312"/>
      </w:pPr>
      <w:r>
        <w:rPr>
          <w:rFonts w:ascii="Calibri" w:hAnsi="Calibri" w:eastAsia="微软雅黑"/>
          <w:b w:val="0"/>
          <w:color w:val="5B6B65"/>
          <w:sz w:val="22"/>
        </w:rPr>
        <w:t xml:space="preserve">•  </w:t>
      </w:r>
      <w:r>
        <w:rPr>
          <w:rFonts w:ascii="Calibri" w:hAnsi="Calibri" w:eastAsia="微软雅黑"/>
          <w:b/>
          <w:color w:val="1F2A26"/>
          <w:sz w:val="22"/>
        </w:rPr>
        <w:t>尽快修</w:t>
      </w:r>
      <w:r>
        <w:rPr>
          <w:rFonts w:ascii="Calibri" w:hAnsi="Calibri" w:eastAsia="微软雅黑"/>
          <w:b w:val="0"/>
          <w:color w:val="1F2A26"/>
          <w:sz w:val="22"/>
        </w:rPr>
        <w:t>：进度文字和真实情况不符、过期还占着测量员今天的已确认、老板经营里看不到异常、切换身份进错首页</w:t>
      </w:r>
    </w:p>
    <w:p w14:paraId="1105A0E7">
      <w:pPr>
        <w:spacing w:before="20" w:after="80" w:line="288" w:lineRule="auto"/>
        <w:ind w:left="312"/>
      </w:pPr>
      <w:r>
        <w:rPr>
          <w:rFonts w:ascii="Calibri" w:hAnsi="Calibri" w:eastAsia="微软雅黑"/>
          <w:b w:val="0"/>
          <w:color w:val="5B6B65"/>
          <w:sz w:val="22"/>
        </w:rPr>
        <w:t xml:space="preserve">•  </w:t>
      </w:r>
      <w:r>
        <w:rPr>
          <w:rFonts w:ascii="Calibri" w:hAnsi="Calibri" w:eastAsia="微软雅黑"/>
          <w:b/>
          <w:color w:val="1F2A26"/>
          <w:sz w:val="22"/>
        </w:rPr>
        <w:t>可以稍后</w:t>
      </w:r>
      <w:r>
        <w:rPr>
          <w:rFonts w:ascii="Calibri" w:hAnsi="Calibri" w:eastAsia="微软雅黑"/>
          <w:b w:val="0"/>
          <w:color w:val="1F2A26"/>
          <w:sz w:val="22"/>
        </w:rPr>
        <w:t>：错别字、间距、小红点偶尔不对、微信通知没收到但页面是对的</w:t>
      </w:r>
    </w:p>
    <w:p w14:paraId="1D18EF5F">
      <w:pPr>
        <w:pBdr>
          <w:bottom w:val="single" w:color="1F8A5B" w:sz="8" w:space="4"/>
        </w:pBdr>
        <w:spacing w:before="320" w:after="160" w:line="276" w:lineRule="auto"/>
      </w:pPr>
      <w:r>
        <w:rPr>
          <w:rFonts w:ascii="Calibri" w:hAnsi="Calibri" w:eastAsia="微软雅黑"/>
          <w:b/>
          <w:color w:val="1F8A5B"/>
          <w:sz w:val="30"/>
        </w:rPr>
        <w:t>给组织这次内测的人</w:t>
      </w:r>
    </w:p>
    <w:p w14:paraId="57BD559C">
      <w:pPr>
        <w:spacing w:before="0" w:after="160" w:line="298" w:lineRule="auto"/>
      </w:pPr>
      <w:r>
        <w:rPr>
          <w:rFonts w:ascii="Calibri" w:hAnsi="Calibri" w:eastAsia="微软雅黑"/>
          <w:b w:val="0"/>
          <w:color w:val="1F2A26"/>
          <w:sz w:val="22"/>
        </w:rPr>
        <w:t>建议半天顺序：</w:t>
      </w:r>
    </w:p>
    <w:p w14:paraId="240F38C9">
      <w:pPr>
        <w:spacing w:before="40" w:after="10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1.  </w:t>
      </w:r>
      <w:r>
        <w:rPr>
          <w:rFonts w:ascii="Calibri" w:hAnsi="Calibri" w:eastAsia="微软雅黑"/>
          <w:b w:val="0"/>
          <w:color w:val="1F2A26"/>
          <w:sz w:val="22"/>
        </w:rPr>
        <w:t>开张前清单（约 20 分钟）</w:t>
      </w:r>
    </w:p>
    <w:p w14:paraId="330B9728">
      <w:pPr>
        <w:spacing w:before="40" w:after="10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2.  </w:t>
      </w:r>
      <w:r>
        <w:rPr>
          <w:rFonts w:ascii="Calibri" w:hAnsi="Calibri" w:eastAsia="微软雅黑"/>
          <w:b w:val="0"/>
          <w:color w:val="1F2A26"/>
          <w:sz w:val="22"/>
        </w:rPr>
        <w:t>朋友介绍从入职到签单（约 1～1.5 小时）</w:t>
      </w:r>
    </w:p>
    <w:p w14:paraId="3D6CA797">
      <w:pPr>
        <w:spacing w:before="40" w:after="10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3.  </w:t>
      </w:r>
      <w:r>
        <w:rPr>
          <w:rFonts w:ascii="Calibri" w:hAnsi="Calibri" w:eastAsia="微软雅黑"/>
          <w:b w:val="0"/>
          <w:color w:val="1F2A26"/>
          <w:sz w:val="22"/>
        </w:rPr>
        <w:t>员工发码到签单（约 40 分钟）</w:t>
      </w:r>
    </w:p>
    <w:p w14:paraId="53A64D94">
      <w:pPr>
        <w:spacing w:before="40" w:after="10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4.  </w:t>
      </w:r>
      <w:r>
        <w:rPr>
          <w:rFonts w:ascii="Calibri" w:hAnsi="Calibri" w:eastAsia="微软雅黑"/>
          <w:b w:val="0"/>
          <w:color w:val="1F2A26"/>
          <w:sz w:val="22"/>
        </w:rPr>
        <w:t>过期再约（约 30 分钟，可先约短时长再做别的）</w:t>
      </w:r>
    </w:p>
    <w:p w14:paraId="33398BAC">
      <w:pPr>
        <w:spacing w:before="40" w:after="10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5.  </w:t>
      </w:r>
      <w:r>
        <w:rPr>
          <w:rFonts w:ascii="Calibri" w:hAnsi="Calibri" w:eastAsia="微软雅黑"/>
          <w:b w:val="0"/>
          <w:color w:val="1F2A26"/>
          <w:sz w:val="22"/>
        </w:rPr>
        <w:t>没人可派、暂停排人、再重试（约 20 分钟）</w:t>
      </w:r>
    </w:p>
    <w:p w14:paraId="19BF1E70">
      <w:pPr>
        <w:spacing w:before="40" w:after="10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6.  </w:t>
      </w:r>
      <w:r>
        <w:rPr>
          <w:rFonts w:ascii="Calibri" w:hAnsi="Calibri" w:eastAsia="微软雅黑"/>
          <w:b w:val="0"/>
          <w:color w:val="1F2A26"/>
          <w:sz w:val="22"/>
        </w:rPr>
        <w:t>第六部分拦错（约 30 分钟）</w:t>
      </w:r>
    </w:p>
    <w:p w14:paraId="1105DDE2">
      <w:pPr>
        <w:spacing w:before="40" w:after="10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7.  </w:t>
      </w:r>
      <w:r>
        <w:rPr>
          <w:rFonts w:ascii="Calibri" w:hAnsi="Calibri" w:eastAsia="微软雅黑"/>
          <w:b w:val="0"/>
          <w:color w:val="1F2A26"/>
          <w:sz w:val="22"/>
        </w:rPr>
        <w:t>介绍人退出后旧码失效、提成点已付（约 15 分钟）</w:t>
      </w:r>
    </w:p>
    <w:p w14:paraId="1F7EE05F">
      <w:pPr>
        <w:spacing w:before="0" w:after="160" w:line="298" w:lineRule="auto"/>
      </w:pPr>
      <w:r>
        <w:rPr>
          <w:rFonts w:ascii="Calibri" w:hAnsi="Calibri" w:eastAsia="微软雅黑"/>
          <w:b w:val="0"/>
          <w:color w:val="1F2A26"/>
          <w:sz w:val="22"/>
        </w:rPr>
        <w:t>请至少留下这些截图：领取成功、客户服务页（已预约 / 已过期 / 方案已发布）、测量员提交量房、客户看到的方案、三方提成三条、活动码签单两条。</w:t>
      </w:r>
    </w:p>
    <w:p w14:paraId="0C5ECA58">
      <w:pPr>
        <w:spacing w:before="0" w:after="160" w:line="298" w:lineRule="auto"/>
      </w:pPr>
      <w:r>
        <w:rPr>
          <w:rFonts w:ascii="Calibri" w:hAnsi="Calibri" w:eastAsia="微软雅黑"/>
          <w:b w:val="0"/>
          <w:color w:val="1F2A26"/>
          <w:sz w:val="22"/>
        </w:rPr>
        <w:t>开发对照文档由组织者留存，请不要把技术计划发给非技术同事。</w:t>
      </w:r>
    </w:p>
    <w:sectPr>
      <w:headerReference r:id="rId5" w:type="default"/>
      <w:footerReference r:id="rId6" w:type="default"/>
      <w:pgSz w:w="11906" w:h="16838"/>
      <w:pgMar w:top="1020" w:right="1134" w:bottom="102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56CBE9">
    <w:pPr>
      <w:pStyle w:val="24"/>
      <w:spacing w:before="80" w:after="0" w:line="293" w:lineRule="auto"/>
      <w:jc w:val="right"/>
    </w:pPr>
    <w:r>
      <w:rPr>
        <w:rFonts w:ascii="Calibri" w:hAnsi="Calibri" w:eastAsia="微软雅黑"/>
        <w:b w:val="0"/>
        <w:color w:val="5B6B65"/>
        <w:sz w:val="18"/>
      </w:rPr>
      <w:t xml:space="preserve">内测专用  ·  第 </w:t>
    </w:r>
    <w:r>
      <w:rPr>
        <w:rFonts w:ascii="Calibri" w:hAnsi="Calibri" w:eastAsia="微软雅黑"/>
        <w:b w:val="0"/>
        <w:color w:val="5B6B65"/>
        <w:sz w:val="18"/>
      </w:rPr>
      <w:fldChar w:fldCharType="begin"/>
    </w:r>
    <w:r>
      <w:rPr>
        <w:rFonts w:ascii="Calibri" w:hAnsi="Calibri" w:eastAsia="微软雅黑"/>
        <w:b w:val="0"/>
        <w:color w:val="5B6B65"/>
        <w:sz w:val="18"/>
      </w:rPr>
      <w:instrText xml:space="preserve"> PAGE </w:instrText>
    </w:r>
    <w:r>
      <w:rPr>
        <w:rFonts w:ascii="Calibri" w:hAnsi="Calibri" w:eastAsia="微软雅黑"/>
        <w:b w:val="0"/>
        <w:color w:val="5B6B65"/>
        <w:sz w:val="18"/>
      </w:rPr>
      <w:fldChar w:fldCharType="end"/>
    </w:r>
    <w:r>
      <w:rPr>
        <w:rFonts w:ascii="Calibri" w:hAnsi="Calibri" w:eastAsia="微软雅黑"/>
        <w:b w:val="0"/>
        <w:color w:val="5B6B65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35DF43">
    <w:pPr>
      <w:pStyle w:val="25"/>
      <w:pBdr>
        <w:bottom w:val="single" w:color="1F8A5B" w:sz="8" w:space="4"/>
      </w:pBdr>
      <w:spacing w:before="0" w:after="80" w:line="293" w:lineRule="auto"/>
      <w:jc w:val="left"/>
    </w:pPr>
    <w:r>
      <w:rPr>
        <w:rFonts w:ascii="Calibri" w:hAnsi="Calibri" w:eastAsia="微软雅黑"/>
        <w:b/>
        <w:color w:val="1F8A5B"/>
        <w:sz w:val="18"/>
      </w:rPr>
      <w:t>家客来  ·  装修服务小程序内测手册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4E97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7213</Words>
  <Characters>7337</Characters>
  <Lines>0</Lines>
  <Paragraphs>0</Paragraphs>
  <TotalTime>0</TotalTime>
  <ScaleCrop>false</ScaleCrop>
  <LinksUpToDate>false</LinksUpToDate>
  <CharactersWithSpaces>7885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家客来</dc:creator>
  <dc:description>generated by python-docx</dc:description>
  <cp:lastModifiedBy>undefined</cp:lastModifiedBy>
  <dcterms:modified xsi:type="dcterms:W3CDTF">2026-08-21T07:13:34Z</dcterms:modified>
  <dc:subject>给各行各业内测同事的操作手册</dc:subject>
  <dc:title>装修服务小程序内测手册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eyJoZGlkIjoiYmY0MmVkMTM3Zjg5YWE1MzQ4NGIwNjhiNDJiMWM1NWUiLCJ1c2VySWQiOiIxNTcyMzEwMyJ9</vt:lpwstr>
  </property>
  <property fmtid="{D5CDD505-2E9C-101B-9397-08002B2CF9AE}" pid="3" name="KSOProductBuildVer">
    <vt:lpwstr>2052-12.1.0.28043</vt:lpwstr>
  </property>
  <property fmtid="{D5CDD505-2E9C-101B-9397-08002B2CF9AE}" pid="4" name="ICV">
    <vt:lpwstr>C62CE897D7984090B482E079BBC0650F_12</vt:lpwstr>
  </property>
</Properties>
</file>